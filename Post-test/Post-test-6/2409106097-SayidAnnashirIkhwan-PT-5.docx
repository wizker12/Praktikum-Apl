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1CEB7">
      <w:pPr>
        <w:spacing w:before="64" w:line="396" w:lineRule="auto"/>
        <w:ind w:left="3247" w:right="3660" w:firstLine="0"/>
        <w:jc w:val="center"/>
        <w:rPr>
          <w:rFonts w:hint="default" w:ascii="Times New Roman"/>
          <w:b/>
          <w:sz w:val="28"/>
          <w:lang w:val="en-US"/>
        </w:rPr>
      </w:pPr>
      <w:r>
        <w:rPr>
          <w:rFonts w:ascii="Times New Roman"/>
          <w:b/>
          <w:spacing w:val="-2"/>
          <w:sz w:val="28"/>
        </w:rPr>
        <w:t>LAPORAN</w:t>
      </w:r>
      <w:r>
        <w:rPr>
          <w:rFonts w:ascii="Times New Roman"/>
          <w:b/>
          <w:spacing w:val="-2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 xml:space="preserve">PRAKTIKUM </w:t>
      </w:r>
      <w:r>
        <w:rPr>
          <w:rFonts w:ascii="Times New Roman"/>
          <w:b/>
          <w:sz w:val="28"/>
        </w:rPr>
        <w:t xml:space="preserve">POSTTEST </w:t>
      </w:r>
      <w:r>
        <w:rPr>
          <w:rFonts w:hint="default" w:ascii="Times New Roman"/>
          <w:b/>
          <w:sz w:val="28"/>
          <w:lang w:val="en-US"/>
        </w:rPr>
        <w:t>6</w:t>
      </w:r>
    </w:p>
    <w:p w14:paraId="470FCC79">
      <w:pPr>
        <w:spacing w:before="0" w:line="308" w:lineRule="exact"/>
        <w:ind w:left="0" w:right="40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ALGORITMA</w:t>
      </w:r>
      <w:r>
        <w:rPr>
          <w:rFonts w:ascii="Times New Roman"/>
          <w:b/>
          <w:spacing w:val="-21"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PEMROGRAMAN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LANJUT</w:t>
      </w:r>
    </w:p>
    <w:p w14:paraId="73F61A98">
      <w:pPr>
        <w:pStyle w:val="6"/>
        <w:rPr>
          <w:rFonts w:ascii="Times New Roman"/>
          <w:b/>
          <w:sz w:val="20"/>
        </w:rPr>
      </w:pPr>
    </w:p>
    <w:p w14:paraId="3444690E">
      <w:pPr>
        <w:pStyle w:val="6"/>
        <w:rPr>
          <w:rFonts w:ascii="Times New Roman"/>
          <w:b/>
          <w:sz w:val="20"/>
        </w:rPr>
      </w:pPr>
    </w:p>
    <w:p w14:paraId="2BC5459A">
      <w:pPr>
        <w:pStyle w:val="6"/>
        <w:rPr>
          <w:rFonts w:ascii="Times New Roman"/>
          <w:b/>
          <w:sz w:val="20"/>
        </w:rPr>
      </w:pPr>
    </w:p>
    <w:p w14:paraId="25B583AF">
      <w:pPr>
        <w:pStyle w:val="6"/>
        <w:rPr>
          <w:rFonts w:ascii="Times New Roman"/>
          <w:b/>
          <w:sz w:val="20"/>
        </w:rPr>
      </w:pPr>
    </w:p>
    <w:p w14:paraId="69D5E167">
      <w:pPr>
        <w:pStyle w:val="6"/>
        <w:rPr>
          <w:rFonts w:ascii="Times New Roman"/>
          <w:b/>
          <w:sz w:val="20"/>
        </w:rPr>
      </w:pPr>
    </w:p>
    <w:p w14:paraId="04D7660C">
      <w:pPr>
        <w:pStyle w:val="6"/>
        <w:rPr>
          <w:rFonts w:ascii="Times New Roman"/>
          <w:b/>
          <w:sz w:val="20"/>
        </w:rPr>
      </w:pPr>
    </w:p>
    <w:p w14:paraId="09C704AE">
      <w:pPr>
        <w:pStyle w:val="6"/>
        <w:spacing w:before="121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2324100</wp:posOffset>
            </wp:positionH>
            <wp:positionV relativeFrom="paragraph">
              <wp:posOffset>238125</wp:posOffset>
            </wp:positionV>
            <wp:extent cx="2938780" cy="29419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33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3E57E">
      <w:pPr>
        <w:pStyle w:val="6"/>
        <w:rPr>
          <w:rFonts w:ascii="Times New Roman"/>
          <w:b/>
          <w:sz w:val="28"/>
        </w:rPr>
      </w:pPr>
    </w:p>
    <w:p w14:paraId="42D764FA">
      <w:pPr>
        <w:pStyle w:val="6"/>
        <w:spacing w:before="49"/>
        <w:rPr>
          <w:rFonts w:ascii="Times New Roman"/>
          <w:b/>
          <w:sz w:val="28"/>
        </w:rPr>
      </w:pPr>
    </w:p>
    <w:p w14:paraId="526FB6F9">
      <w:pPr>
        <w:pStyle w:val="2"/>
        <w:ind w:left="3258" w:right="3660" w:firstLine="0"/>
        <w:jc w:val="center"/>
      </w:pPr>
      <w:bookmarkStart w:id="0" w:name="Disusun oleh:"/>
      <w:bookmarkEnd w:id="0"/>
      <w:r>
        <w:rPr>
          <w:spacing w:val="-4"/>
        </w:rPr>
        <w:t>Disusun</w:t>
      </w:r>
      <w:r>
        <w:rPr>
          <w:spacing w:val="-2"/>
        </w:rPr>
        <w:t xml:space="preserve"> oleh:</w:t>
      </w:r>
    </w:p>
    <w:p w14:paraId="5F453FBA">
      <w:pPr>
        <w:spacing w:before="205" w:line="405" w:lineRule="auto"/>
        <w:ind w:left="3247" w:right="3667" w:firstLine="0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pacing w:val="-2"/>
          <w:sz w:val="26"/>
        </w:rPr>
        <w:t>Sayid</w:t>
      </w:r>
      <w:r>
        <w:rPr>
          <w:rFonts w:ascii="Times New Roman" w:hAnsi="Times New Roman"/>
          <w:b/>
          <w:spacing w:val="-20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Annashir</w:t>
      </w:r>
      <w:r>
        <w:rPr>
          <w:rFonts w:ascii="Times New Roman" w:hAnsi="Times New Roman"/>
          <w:b/>
          <w:spacing w:val="-17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Ikhwan</w:t>
      </w:r>
      <w:r>
        <w:rPr>
          <w:rFonts w:ascii="Times New Roman" w:hAnsi="Times New Roman"/>
          <w:b/>
          <w:spacing w:val="-18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 xml:space="preserve">(2409106097) </w:t>
      </w:r>
      <w:r>
        <w:rPr>
          <w:rFonts w:ascii="Times New Roman" w:hAnsi="Times New Roman"/>
          <w:b/>
          <w:sz w:val="26"/>
        </w:rPr>
        <w:t>Kelas (C ‘24)</w:t>
      </w:r>
    </w:p>
    <w:p w14:paraId="4393E80D">
      <w:pPr>
        <w:pStyle w:val="6"/>
        <w:rPr>
          <w:rFonts w:ascii="Times New Roman"/>
          <w:b/>
          <w:sz w:val="26"/>
        </w:rPr>
      </w:pPr>
    </w:p>
    <w:p w14:paraId="413BA1DB">
      <w:pPr>
        <w:pStyle w:val="6"/>
        <w:rPr>
          <w:rFonts w:ascii="Times New Roman"/>
          <w:b/>
          <w:sz w:val="26"/>
        </w:rPr>
      </w:pPr>
    </w:p>
    <w:p w14:paraId="536DF66F">
      <w:pPr>
        <w:pStyle w:val="6"/>
        <w:rPr>
          <w:rFonts w:ascii="Times New Roman"/>
          <w:b/>
          <w:sz w:val="26"/>
        </w:rPr>
      </w:pPr>
    </w:p>
    <w:p w14:paraId="6E7420E1">
      <w:pPr>
        <w:pStyle w:val="6"/>
        <w:spacing w:before="225"/>
        <w:rPr>
          <w:rFonts w:ascii="Times New Roman"/>
          <w:b/>
          <w:sz w:val="26"/>
        </w:rPr>
      </w:pPr>
    </w:p>
    <w:p w14:paraId="532CC881">
      <w:pPr>
        <w:spacing w:before="0" w:line="396" w:lineRule="auto"/>
        <w:ind w:left="3249" w:right="366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PROGRAM</w:t>
      </w:r>
      <w:r>
        <w:rPr>
          <w:rFonts w:ascii="Times New Roman"/>
          <w:b/>
          <w:spacing w:val="-24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STUDI</w:t>
      </w:r>
      <w:r>
        <w:rPr>
          <w:rFonts w:ascii="Times New Roman"/>
          <w:b/>
          <w:spacing w:val="-19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 xml:space="preserve">INFORMATIKA </w:t>
      </w:r>
      <w:r>
        <w:rPr>
          <w:rFonts w:ascii="Times New Roman"/>
          <w:b/>
          <w:sz w:val="28"/>
        </w:rPr>
        <w:t xml:space="preserve">UNIVERSITAS MULAWARMAN </w:t>
      </w:r>
      <w:r>
        <w:rPr>
          <w:rFonts w:ascii="Times New Roman"/>
          <w:b/>
          <w:spacing w:val="-2"/>
          <w:sz w:val="28"/>
        </w:rPr>
        <w:t>SAMARINDA</w:t>
      </w:r>
    </w:p>
    <w:p w14:paraId="29672079">
      <w:pPr>
        <w:spacing w:before="0" w:line="312" w:lineRule="exact"/>
        <w:ind w:left="3264" w:right="366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2025</w:t>
      </w:r>
    </w:p>
    <w:p w14:paraId="7153F792">
      <w:pPr>
        <w:spacing w:after="0" w:line="312" w:lineRule="exact"/>
        <w:jc w:val="center"/>
        <w:rPr>
          <w:rFonts w:ascii="Times New Roman"/>
          <w:b/>
          <w:sz w:val="28"/>
        </w:rPr>
        <w:sectPr>
          <w:type w:val="continuous"/>
          <w:pgSz w:w="11910" w:h="16840"/>
          <w:pgMar w:top="1360" w:right="0" w:bottom="280" w:left="425" w:header="720" w:footer="720" w:gutter="0"/>
          <w:cols w:space="720" w:num="1"/>
        </w:sectPr>
      </w:pPr>
    </w:p>
    <w:p w14:paraId="465DFB30">
      <w:pPr>
        <w:pStyle w:val="2"/>
        <w:numPr>
          <w:ilvl w:val="0"/>
          <w:numId w:val="1"/>
        </w:numPr>
        <w:tabs>
          <w:tab w:val="left" w:pos="1265"/>
        </w:tabs>
        <w:spacing w:before="66" w:after="0" w:line="240" w:lineRule="auto"/>
        <w:ind w:left="690" w:leftChars="0" w:right="0" w:hanging="250" w:firstLineChars="0"/>
        <w:jc w:val="left"/>
      </w:pPr>
      <w:bookmarkStart w:id="1" w:name="1.Flowchart"/>
      <w:bookmarkEnd w:id="1"/>
      <w:r>
        <w:rPr>
          <w:spacing w:val="-2"/>
        </w:rPr>
        <w:t>Flowchart</w:t>
      </w:r>
    </w:p>
    <w:p w14:paraId="3941FB9C">
      <w:pPr>
        <w:pStyle w:val="6"/>
        <w:rPr>
          <w:rFonts w:ascii="Times New Roman"/>
          <w:b/>
          <w:sz w:val="20"/>
        </w:rPr>
      </w:pPr>
    </w:p>
    <w:p w14:paraId="7078B945">
      <w:pPr>
        <w:pStyle w:val="6"/>
        <w:spacing w:before="155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259715</wp:posOffset>
            </wp:positionV>
            <wp:extent cx="2489200" cy="462597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896" cy="462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01B20">
      <w:pPr>
        <w:pStyle w:val="6"/>
        <w:rPr>
          <w:rFonts w:ascii="Times New Roman"/>
          <w:b/>
          <w:sz w:val="26"/>
        </w:rPr>
      </w:pPr>
    </w:p>
    <w:p w14:paraId="10CE1D56">
      <w:pPr>
        <w:pStyle w:val="6"/>
        <w:rPr>
          <w:rFonts w:ascii="Times New Roman"/>
          <w:b/>
          <w:sz w:val="26"/>
        </w:rPr>
      </w:pPr>
    </w:p>
    <w:p w14:paraId="43CF19FD">
      <w:pPr>
        <w:pStyle w:val="6"/>
        <w:spacing w:before="62"/>
        <w:rPr>
          <w:rFonts w:ascii="Times New Roman"/>
          <w:b/>
          <w:sz w:val="26"/>
        </w:rPr>
      </w:pPr>
    </w:p>
    <w:p w14:paraId="09256A14">
      <w:pPr>
        <w:spacing w:before="0"/>
        <w:ind w:left="101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1.1.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2"/>
          <w:sz w:val="24"/>
        </w:rPr>
        <w:t>Flowchart</w:t>
      </w:r>
    </w:p>
    <w:p w14:paraId="47B0A195">
      <w:pPr>
        <w:spacing w:after="0"/>
        <w:jc w:val="left"/>
        <w:rPr>
          <w:rFonts w:ascii="Times New Roman"/>
          <w:sz w:val="24"/>
        </w:rPr>
        <w:sectPr>
          <w:footerReference r:id="rId5" w:type="default"/>
          <w:pgSz w:w="11910" w:h="16840"/>
          <w:pgMar w:top="1360" w:right="0" w:bottom="960" w:left="425" w:header="0" w:footer="770" w:gutter="0"/>
          <w:pgNumType w:start="1"/>
          <w:cols w:space="720" w:num="1"/>
        </w:sectPr>
      </w:pPr>
    </w:p>
    <w:p w14:paraId="06A5088F">
      <w:pPr>
        <w:pStyle w:val="6"/>
        <w:ind w:left="60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65955" cy="438975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82" cy="4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344B">
      <w:pPr>
        <w:spacing w:before="214"/>
        <w:ind w:left="101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1.2.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&lt;flowchart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tampilan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menu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2"/>
          <w:sz w:val="24"/>
        </w:rPr>
        <w:t>utama&gt;</w:t>
      </w:r>
    </w:p>
    <w:p w14:paraId="7AA63BFF">
      <w:pPr>
        <w:spacing w:after="0"/>
        <w:jc w:val="left"/>
        <w:rPr>
          <w:rFonts w:ascii="Times New Roman"/>
          <w:sz w:val="24"/>
        </w:rPr>
        <w:sectPr>
          <w:pgSz w:w="11910" w:h="16840"/>
          <w:pgMar w:top="1240" w:right="0" w:bottom="1000" w:left="425" w:header="0" w:footer="770" w:gutter="0"/>
          <w:cols w:space="720" w:num="1"/>
        </w:sectPr>
      </w:pPr>
    </w:p>
    <w:p w14:paraId="1C70B635">
      <w:pPr>
        <w:pStyle w:val="6"/>
        <w:rPr>
          <w:rFonts w:ascii="Times New Roman"/>
          <w:sz w:val="20"/>
        </w:rPr>
      </w:pPr>
    </w:p>
    <w:p w14:paraId="0AA94F01">
      <w:pPr>
        <w:pStyle w:val="6"/>
        <w:rPr>
          <w:rFonts w:ascii="Times New Roman"/>
          <w:sz w:val="20"/>
        </w:rPr>
      </w:pPr>
    </w:p>
    <w:p w14:paraId="5E758628">
      <w:pPr>
        <w:pStyle w:val="6"/>
        <w:spacing w:before="58"/>
        <w:rPr>
          <w:rFonts w:ascii="Times New Roman"/>
          <w:sz w:val="20"/>
        </w:rPr>
      </w:pPr>
    </w:p>
    <w:p w14:paraId="7976AE6E">
      <w:pPr>
        <w:pStyle w:val="6"/>
        <w:ind w:left="145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31265" cy="279400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769" cy="27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3E48">
      <w:pPr>
        <w:pStyle w:val="6"/>
        <w:spacing w:before="113"/>
        <w:rPr>
          <w:rFonts w:ascii="Times New Roman"/>
          <w:sz w:val="24"/>
        </w:rPr>
      </w:pPr>
    </w:p>
    <w:p w14:paraId="1D2F1D69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1.3.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&lt;manampilkan list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2"/>
          <w:sz w:val="24"/>
        </w:rPr>
        <w:t>stasiun&gt;</w:t>
      </w:r>
    </w:p>
    <w:p w14:paraId="514809C5">
      <w:pPr>
        <w:pStyle w:val="6"/>
        <w:rPr>
          <w:rFonts w:ascii="Times New Roman"/>
          <w:sz w:val="20"/>
        </w:rPr>
      </w:pPr>
    </w:p>
    <w:p w14:paraId="033B5057">
      <w:pPr>
        <w:pStyle w:val="6"/>
        <w:rPr>
          <w:rFonts w:ascii="Times New Roman"/>
          <w:sz w:val="20"/>
        </w:rPr>
      </w:pPr>
    </w:p>
    <w:p w14:paraId="0123C09A">
      <w:pPr>
        <w:pStyle w:val="6"/>
        <w:spacing w:before="1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274955</wp:posOffset>
            </wp:positionV>
            <wp:extent cx="1285875" cy="296862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090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F593B">
      <w:pPr>
        <w:pStyle w:val="6"/>
        <w:rPr>
          <w:rFonts w:ascii="Times New Roman"/>
          <w:sz w:val="24"/>
        </w:rPr>
      </w:pPr>
    </w:p>
    <w:p w14:paraId="565A2D5A">
      <w:pPr>
        <w:pStyle w:val="6"/>
        <w:spacing w:before="226"/>
        <w:rPr>
          <w:rFonts w:ascii="Times New Roman"/>
          <w:sz w:val="24"/>
        </w:rPr>
      </w:pPr>
    </w:p>
    <w:p w14:paraId="02404634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1.4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menampilkan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sudah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dipesan</w:t>
      </w:r>
    </w:p>
    <w:p w14:paraId="57109466">
      <w:pPr>
        <w:spacing w:after="0"/>
        <w:jc w:val="left"/>
        <w:rPr>
          <w:rFonts w:ascii="Times New Roman"/>
          <w:sz w:val="24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</w:p>
    <w:p w14:paraId="2209EA34">
      <w:pPr>
        <w:pStyle w:val="6"/>
        <w:ind w:left="5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845435" cy="584644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493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71CC">
      <w:pPr>
        <w:pStyle w:val="6"/>
        <w:rPr>
          <w:rFonts w:ascii="Times New Roman"/>
          <w:sz w:val="24"/>
        </w:rPr>
      </w:pPr>
    </w:p>
    <w:p w14:paraId="38E923B9">
      <w:pPr>
        <w:pStyle w:val="6"/>
        <w:spacing w:before="49"/>
        <w:rPr>
          <w:rFonts w:ascii="Times New Roman"/>
          <w:sz w:val="24"/>
        </w:rPr>
      </w:pPr>
    </w:p>
    <w:p w14:paraId="40C32855">
      <w:pPr>
        <w:spacing w:before="1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1.5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 xml:space="preserve">Tambah </w:t>
      </w:r>
      <w:r>
        <w:rPr>
          <w:rFonts w:ascii="Times New Roman"/>
          <w:spacing w:val="-2"/>
          <w:sz w:val="24"/>
        </w:rPr>
        <w:t>tiket</w:t>
      </w:r>
    </w:p>
    <w:p w14:paraId="36AB3E76"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right="0" w:bottom="1000" w:left="425" w:header="0" w:footer="770" w:gutter="0"/>
          <w:cols w:space="720" w:num="1"/>
        </w:sectPr>
      </w:pPr>
    </w:p>
    <w:p w14:paraId="40994153">
      <w:pPr>
        <w:pStyle w:val="6"/>
        <w:ind w:left="5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581275" cy="719455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90" cy="71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A84">
      <w:pPr>
        <w:pStyle w:val="6"/>
        <w:rPr>
          <w:rFonts w:ascii="Times New Roman"/>
          <w:sz w:val="24"/>
        </w:rPr>
      </w:pPr>
    </w:p>
    <w:p w14:paraId="3D3C4576">
      <w:pPr>
        <w:pStyle w:val="6"/>
        <w:spacing w:before="73"/>
        <w:rPr>
          <w:rFonts w:ascii="Times New Roman"/>
          <w:sz w:val="24"/>
        </w:rPr>
      </w:pPr>
    </w:p>
    <w:p w14:paraId="18D767CA">
      <w:pPr>
        <w:spacing w:before="1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1.6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ubah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4"/>
          <w:sz w:val="24"/>
        </w:rPr>
        <w:t>tiket</w:t>
      </w:r>
    </w:p>
    <w:p w14:paraId="486ECB0B"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right="0" w:bottom="1000" w:left="425" w:header="0" w:footer="770" w:gutter="0"/>
          <w:cols w:space="720" w:num="1"/>
        </w:sectPr>
      </w:pPr>
    </w:p>
    <w:p w14:paraId="11F9F668">
      <w:pPr>
        <w:pStyle w:val="6"/>
        <w:ind w:left="5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352800" cy="667702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91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A32">
      <w:pPr>
        <w:pStyle w:val="6"/>
        <w:spacing w:before="40"/>
        <w:rPr>
          <w:rFonts w:ascii="Times New Roman"/>
          <w:sz w:val="24"/>
        </w:rPr>
      </w:pPr>
    </w:p>
    <w:p w14:paraId="4AE61DB5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1.7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Hapus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4"/>
          <w:sz w:val="24"/>
        </w:rPr>
        <w:t>tiket</w:t>
      </w:r>
    </w:p>
    <w:p w14:paraId="49FA27D0"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right="0" w:bottom="1000" w:left="425" w:header="0" w:footer="770" w:gutter="0"/>
          <w:cols w:space="720" w:num="1"/>
        </w:sectPr>
      </w:pPr>
    </w:p>
    <w:p w14:paraId="01CBC0B7">
      <w:pPr>
        <w:pStyle w:val="2"/>
        <w:numPr>
          <w:ilvl w:val="0"/>
          <w:numId w:val="1"/>
        </w:numPr>
        <w:tabs>
          <w:tab w:val="left" w:pos="1265"/>
        </w:tabs>
        <w:spacing w:before="60" w:after="0" w:line="240" w:lineRule="auto"/>
        <w:ind w:left="690" w:leftChars="0" w:right="0" w:hanging="250" w:firstLineChars="0"/>
        <w:jc w:val="left"/>
      </w:pPr>
      <w:bookmarkStart w:id="2" w:name="2.Analisis Program"/>
      <w:bookmarkEnd w:id="2"/>
      <w:r>
        <w:t>Analisis</w:t>
      </w:r>
      <w:r>
        <w:rPr>
          <w:spacing w:val="-16"/>
        </w:rPr>
        <w:t xml:space="preserve"> </w:t>
      </w:r>
      <w:r>
        <w:rPr>
          <w:spacing w:val="-2"/>
        </w:rPr>
        <w:t>Program</w:t>
      </w:r>
    </w:p>
    <w:p w14:paraId="12FC8296">
      <w:pPr>
        <w:pStyle w:val="6"/>
        <w:spacing w:before="99"/>
        <w:rPr>
          <w:rFonts w:ascii="Times New Roman"/>
          <w:b/>
          <w:sz w:val="26"/>
        </w:rPr>
      </w:pPr>
    </w:p>
    <w:p w14:paraId="20A6BDF5">
      <w:pPr>
        <w:pStyle w:val="3"/>
        <w:numPr>
          <w:ilvl w:val="1"/>
          <w:numId w:val="1"/>
        </w:numPr>
        <w:tabs>
          <w:tab w:val="left" w:pos="642"/>
        </w:tabs>
        <w:spacing w:before="0" w:after="0" w:line="240" w:lineRule="auto"/>
        <w:ind w:left="642" w:right="0" w:hanging="360"/>
        <w:jc w:val="left"/>
      </w:pPr>
      <w:bookmarkStart w:id="3" w:name="2.1Deskripsi Singkat Program"/>
      <w:bookmarkEnd w:id="3"/>
      <w:r>
        <w:t>Deskripsi</w:t>
      </w:r>
      <w:r>
        <w:rPr>
          <w:spacing w:val="-10"/>
        </w:rPr>
        <w:t xml:space="preserve"> </w:t>
      </w:r>
      <w:r>
        <w:t>Singkat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47C21000">
      <w:pPr>
        <w:pStyle w:val="6"/>
        <w:spacing w:before="63"/>
        <w:rPr>
          <w:rFonts w:ascii="Times New Roman"/>
          <w:b/>
          <w:sz w:val="24"/>
        </w:rPr>
      </w:pPr>
    </w:p>
    <w:p w14:paraId="47B56D25">
      <w:pPr>
        <w:spacing w:before="0" w:line="360" w:lineRule="auto"/>
        <w:ind w:left="566" w:right="19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Program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ini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sebuah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sistem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pemesanan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kereta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api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berbasis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konsol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memungkinkan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pengguna untuk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melakukan pemesanan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tiket,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melihat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daftar stasiun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rute, serta mengelola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telah dipesan. Program ini dirancang untuk memenuhi kebutuhan pengguna dalam memesan tiket kereta api dengan antarmuka yang sederhana dan mudah digunakan. Dalam program ini, struct digunakan untuk menyimpan informasi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tentang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dipesan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oleh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user.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Kode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dirancang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untuk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memenuhi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hint="default" w:ascii="Times New Roman"/>
          <w:spacing w:val="-3"/>
          <w:sz w:val="24"/>
          <w:lang w:val="en-US"/>
        </w:rPr>
        <w:t>tiga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persyaratan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utama:</w:t>
      </w:r>
    </w:p>
    <w:p w14:paraId="5CBA7C14">
      <w:pPr>
        <w:spacing w:before="0" w:line="360" w:lineRule="auto"/>
        <w:ind w:left="566" w:right="195" w:firstLine="0"/>
        <w:jc w:val="left"/>
        <w:rPr>
          <w:rFonts w:hint="default" w:ascii="Times New Roman"/>
          <w:sz w:val="24"/>
          <w:lang w:val="en-US"/>
        </w:rPr>
      </w:pPr>
      <w:r>
        <w:rPr>
          <w:rFonts w:hint="default" w:ascii="Times New Roman"/>
          <w:sz w:val="24"/>
        </w:rPr>
        <w:t>menggunakan metode</w:t>
      </w:r>
      <w:r>
        <w:rPr>
          <w:rFonts w:hint="default" w:ascii="Times New Roman"/>
          <w:b/>
          <w:bCs/>
          <w:sz w:val="24"/>
        </w:rPr>
        <w:t xml:space="preserve"> sorting</w:t>
      </w:r>
      <w:r>
        <w:rPr>
          <w:rFonts w:hint="default" w:ascii="Times New Roman"/>
          <w:sz w:val="24"/>
        </w:rPr>
        <w:t xml:space="preserve"> huruf secara </w:t>
      </w:r>
      <w:r>
        <w:rPr>
          <w:rFonts w:hint="default" w:ascii="Times New Roman"/>
          <w:b/>
          <w:bCs/>
          <w:sz w:val="24"/>
        </w:rPr>
        <w:t>ascending</w:t>
      </w:r>
      <w:r>
        <w:rPr>
          <w:rFonts w:hint="default" w:ascii="Times New Roman"/>
          <w:sz w:val="24"/>
          <w:lang w:val="en-US"/>
        </w:rPr>
        <w:t xml:space="preserve">, metode sorting angka secara </w:t>
      </w:r>
      <w:r>
        <w:rPr>
          <w:rFonts w:hint="default" w:ascii="Times New Roman"/>
          <w:b/>
          <w:bCs/>
          <w:sz w:val="24"/>
          <w:lang w:val="en-US"/>
        </w:rPr>
        <w:t>descending</w:t>
      </w:r>
      <w:r>
        <w:rPr>
          <w:rFonts w:hint="default" w:ascii="Times New Roman"/>
          <w:sz w:val="24"/>
          <w:lang w:val="en-US"/>
        </w:rPr>
        <w:t>, dan untuk satu metode sorting lainnya dibebaskan.</w:t>
      </w:r>
    </w:p>
    <w:p w14:paraId="57CEDF1B">
      <w:pPr>
        <w:pStyle w:val="3"/>
        <w:numPr>
          <w:ilvl w:val="1"/>
          <w:numId w:val="1"/>
        </w:numPr>
        <w:tabs>
          <w:tab w:val="left" w:pos="642"/>
        </w:tabs>
        <w:spacing w:before="140" w:after="0" w:line="360" w:lineRule="auto"/>
        <w:ind w:left="282" w:right="7864" w:firstLine="0"/>
        <w:jc w:val="left"/>
      </w:pPr>
      <w:bookmarkStart w:id="4" w:name="2.2Penjelasan Alur &amp; Algoritma Alur Prog"/>
      <w:bookmarkEnd w:id="4"/>
      <w:r>
        <w:rPr>
          <w:spacing w:val="-2"/>
        </w:rPr>
        <w:t>Penjelasan</w:t>
      </w:r>
      <w:r>
        <w:rPr>
          <w:spacing w:val="-11"/>
        </w:rPr>
        <w:t xml:space="preserve"> </w:t>
      </w:r>
      <w:r>
        <w:rPr>
          <w:spacing w:val="-2"/>
        </w:rPr>
        <w:t>Alur</w:t>
      </w:r>
      <w:r>
        <w:rPr>
          <w:spacing w:val="-13"/>
        </w:rPr>
        <w:t xml:space="preserve"> </w:t>
      </w:r>
      <w:r>
        <w:rPr>
          <w:spacing w:val="-2"/>
        </w:rPr>
        <w:t>&amp;</w:t>
      </w:r>
      <w:r>
        <w:rPr>
          <w:spacing w:val="-10"/>
        </w:rPr>
        <w:t xml:space="preserve"> </w:t>
      </w:r>
      <w:r>
        <w:rPr>
          <w:spacing w:val="-2"/>
        </w:rPr>
        <w:t xml:space="preserve">Algoritma </w:t>
      </w:r>
      <w:r>
        <w:t>Alur Program:</w:t>
      </w:r>
    </w:p>
    <w:p w14:paraId="247CFE33">
      <w:pPr>
        <w:pStyle w:val="11"/>
        <w:numPr>
          <w:ilvl w:val="0"/>
          <w:numId w:val="2"/>
        </w:numPr>
        <w:tabs>
          <w:tab w:val="left" w:pos="522"/>
        </w:tabs>
        <w:spacing w:before="136" w:after="0" w:line="240" w:lineRule="auto"/>
        <w:ind w:left="522" w:right="0" w:hanging="240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6C9F3D0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diminta</w:t>
      </w:r>
      <w:r>
        <w:rPr>
          <w:spacing w:val="-7"/>
          <w:sz w:val="24"/>
        </w:rPr>
        <w:t xml:space="preserve"> </w:t>
      </w:r>
      <w:r>
        <w:rPr>
          <w:sz w:val="24"/>
        </w:rPr>
        <w:t>memasukkan</w:t>
      </w:r>
      <w:r>
        <w:rPr>
          <w:spacing w:val="-2"/>
          <w:sz w:val="24"/>
        </w:rPr>
        <w:t xml:space="preserve"> </w:t>
      </w:r>
      <w:r>
        <w:rPr>
          <w:sz w:val="24"/>
        </w:rPr>
        <w:t>nama dan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NIM.</w:t>
      </w:r>
    </w:p>
    <w:p w14:paraId="52B9E395">
      <w:pPr>
        <w:pStyle w:val="11"/>
        <w:numPr>
          <w:ilvl w:val="1"/>
          <w:numId w:val="2"/>
        </w:numPr>
        <w:tabs>
          <w:tab w:val="left" w:pos="598"/>
        </w:tabs>
        <w:spacing w:before="1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Jika</w:t>
      </w:r>
      <w:r>
        <w:rPr>
          <w:spacing w:val="-8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NIM</w:t>
      </w:r>
      <w:r>
        <w:rPr>
          <w:spacing w:val="6"/>
          <w:sz w:val="24"/>
        </w:rPr>
        <w:t xml:space="preserve"> </w:t>
      </w:r>
      <w:r>
        <w:rPr>
          <w:sz w:val="24"/>
        </w:rPr>
        <w:t>sesuai,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berhasil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masuk</w:t>
      </w:r>
      <w:r>
        <w:rPr>
          <w:spacing w:val="-5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utama.</w:t>
      </w:r>
    </w:p>
    <w:p w14:paraId="5F087E99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Jika</w:t>
      </w:r>
      <w:r>
        <w:rPr>
          <w:spacing w:val="-10"/>
          <w:sz w:val="24"/>
        </w:rPr>
        <w:t xml:space="preserve"> </w:t>
      </w:r>
      <w:r>
        <w:rPr>
          <w:sz w:val="24"/>
        </w:rPr>
        <w:t>salah,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diberi 3</w:t>
      </w:r>
      <w:r>
        <w:rPr>
          <w:spacing w:val="-4"/>
          <w:sz w:val="24"/>
        </w:rPr>
        <w:t xml:space="preserve"> </w:t>
      </w:r>
      <w:r>
        <w:rPr>
          <w:sz w:val="24"/>
        </w:rPr>
        <w:t>kesempatan.</w:t>
      </w:r>
      <w:r>
        <w:rPr>
          <w:spacing w:val="-2"/>
          <w:sz w:val="24"/>
        </w:rPr>
        <w:t xml:space="preserve"> </w:t>
      </w: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gagal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kali,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berhenti.</w:t>
      </w:r>
    </w:p>
    <w:p w14:paraId="5FECA532">
      <w:pPr>
        <w:pStyle w:val="3"/>
        <w:numPr>
          <w:ilvl w:val="0"/>
          <w:numId w:val="2"/>
        </w:numPr>
        <w:tabs>
          <w:tab w:val="left" w:pos="522"/>
        </w:tabs>
        <w:spacing w:before="276" w:after="0" w:line="240" w:lineRule="auto"/>
        <w:ind w:left="522" w:right="0" w:hanging="240"/>
        <w:jc w:val="left"/>
      </w:pPr>
      <w:bookmarkStart w:id="5" w:name="2.Menu Utama:"/>
      <w:bookmarkEnd w:id="5"/>
      <w:r>
        <w:t>Menu</w:t>
      </w:r>
      <w:r>
        <w:rPr>
          <w:spacing w:val="-8"/>
        </w:rPr>
        <w:t xml:space="preserve"> </w:t>
      </w:r>
      <w:r>
        <w:rPr>
          <w:spacing w:val="-2"/>
        </w:rPr>
        <w:t>Utama:</w:t>
      </w:r>
    </w:p>
    <w:p w14:paraId="3C8ABD54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Setelah</w:t>
      </w:r>
      <w:r>
        <w:rPr>
          <w:spacing w:val="-9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berhasil,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5"/>
          <w:sz w:val="24"/>
        </w:rPr>
        <w:t xml:space="preserve"> </w:t>
      </w:r>
      <w:r>
        <w:rPr>
          <w:sz w:val="24"/>
        </w:rPr>
        <w:t>menu utama</w:t>
      </w:r>
      <w:r>
        <w:rPr>
          <w:spacing w:val="-8"/>
          <w:sz w:val="24"/>
        </w:rPr>
        <w:t xml:space="preserve"> </w:t>
      </w:r>
      <w:r>
        <w:rPr>
          <w:sz w:val="24"/>
        </w:rPr>
        <w:t>dengan 6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opsi:</w:t>
      </w:r>
    </w:p>
    <w:p w14:paraId="3E20DFDD">
      <w:pPr>
        <w:pStyle w:val="11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Stasiun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Rute.</w:t>
      </w:r>
    </w:p>
    <w:p w14:paraId="16425333">
      <w:pPr>
        <w:pStyle w:val="11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Tampilkan</w:t>
      </w:r>
      <w:r>
        <w:rPr>
          <w:spacing w:val="-8"/>
          <w:sz w:val="24"/>
        </w:rPr>
        <w:t xml:space="preserve"> </w:t>
      </w:r>
      <w:r>
        <w:rPr>
          <w:sz w:val="24"/>
        </w:rPr>
        <w:t>Tiket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Dipesan.</w:t>
      </w:r>
    </w:p>
    <w:p w14:paraId="4AEE73C1">
      <w:pPr>
        <w:pStyle w:val="11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Tambah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Tiket.</w:t>
      </w:r>
    </w:p>
    <w:p w14:paraId="4A97FCAE">
      <w:pPr>
        <w:pStyle w:val="11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Ubah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Tiket.</w:t>
      </w:r>
    </w:p>
    <w:p w14:paraId="7B20CBBA">
      <w:pPr>
        <w:pStyle w:val="11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Hapus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Tiket.</w:t>
      </w:r>
    </w:p>
    <w:p w14:paraId="19DCAF55">
      <w:pPr>
        <w:pStyle w:val="11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pacing w:val="-2"/>
          <w:sz w:val="24"/>
        </w:rPr>
        <w:t>Keluar.</w:t>
      </w:r>
    </w:p>
    <w:p w14:paraId="7E330BB1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berulang sampai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memilih</w:t>
      </w:r>
      <w:r>
        <w:rPr>
          <w:spacing w:val="-7"/>
          <w:sz w:val="24"/>
        </w:rPr>
        <w:t xml:space="preserve"> </w:t>
      </w:r>
      <w:r>
        <w:rPr>
          <w:sz w:val="24"/>
        </w:rPr>
        <w:t>opsi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"Keluar".</w:t>
      </w:r>
    </w:p>
    <w:p w14:paraId="3DEB4729">
      <w:pPr>
        <w:pStyle w:val="6"/>
        <w:rPr>
          <w:rFonts w:ascii="Times New Roman"/>
          <w:sz w:val="24"/>
        </w:rPr>
      </w:pPr>
    </w:p>
    <w:p w14:paraId="3EEAD989">
      <w:pPr>
        <w:pStyle w:val="3"/>
        <w:numPr>
          <w:ilvl w:val="0"/>
          <w:numId w:val="2"/>
        </w:numPr>
        <w:tabs>
          <w:tab w:val="left" w:pos="522"/>
        </w:tabs>
        <w:spacing w:before="0" w:after="0" w:line="240" w:lineRule="auto"/>
        <w:ind w:left="522" w:right="0" w:hanging="240"/>
        <w:jc w:val="left"/>
      </w:pPr>
      <w:bookmarkStart w:id="6" w:name="3.CRUD:"/>
      <w:bookmarkEnd w:id="6"/>
      <w:r>
        <w:rPr>
          <w:spacing w:val="-2"/>
        </w:rPr>
        <w:t>CRUD:</w:t>
      </w:r>
    </w:p>
    <w:p w14:paraId="4A68726D">
      <w:pPr>
        <w:pStyle w:val="11"/>
        <w:numPr>
          <w:ilvl w:val="1"/>
          <w:numId w:val="2"/>
        </w:numPr>
        <w:tabs>
          <w:tab w:val="left" w:pos="597"/>
        </w:tabs>
        <w:spacing w:before="0" w:after="0" w:line="240" w:lineRule="auto"/>
        <w:ind w:left="282" w:right="828" w:firstLine="1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(Tambah</w:t>
      </w:r>
      <w:r>
        <w:rPr>
          <w:spacing w:val="-5"/>
          <w:sz w:val="24"/>
        </w:rPr>
        <w:t xml:space="preserve"> </w:t>
      </w:r>
      <w:r>
        <w:rPr>
          <w:sz w:val="24"/>
        </w:rPr>
        <w:t>Tiket):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7"/>
          <w:sz w:val="24"/>
        </w:rPr>
        <w:t xml:space="preserve"> </w:t>
      </w:r>
      <w:r>
        <w:rPr>
          <w:sz w:val="24"/>
        </w:rPr>
        <w:t>tiket</w:t>
      </w:r>
      <w:r>
        <w:rPr>
          <w:spacing w:val="-9"/>
          <w:sz w:val="24"/>
        </w:rPr>
        <w:t xml:space="preserve"> </w:t>
      </w:r>
      <w:r>
        <w:rPr>
          <w:sz w:val="24"/>
        </w:rPr>
        <w:t>baru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memilih</w:t>
      </w:r>
      <w:r>
        <w:rPr>
          <w:spacing w:val="-9"/>
          <w:sz w:val="24"/>
        </w:rPr>
        <w:t xml:space="preserve"> </w:t>
      </w:r>
      <w:r>
        <w:rPr>
          <w:sz w:val="24"/>
        </w:rPr>
        <w:t>stasiun,</w:t>
      </w:r>
      <w:r>
        <w:rPr>
          <w:spacing w:val="-7"/>
          <w:sz w:val="24"/>
        </w:rPr>
        <w:t xml:space="preserve"> </w:t>
      </w:r>
      <w:r>
        <w:rPr>
          <w:sz w:val="24"/>
        </w:rPr>
        <w:t>memasukkan</w:t>
      </w:r>
      <w:r>
        <w:rPr>
          <w:spacing w:val="-9"/>
          <w:sz w:val="24"/>
        </w:rPr>
        <w:t xml:space="preserve"> </w:t>
      </w:r>
      <w:r>
        <w:rPr>
          <w:sz w:val="24"/>
        </w:rPr>
        <w:t>nama penumpang, dan jumlah tiket.</w:t>
      </w:r>
    </w:p>
    <w:p w14:paraId="7642CC5F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Read</w:t>
      </w:r>
      <w:r>
        <w:rPr>
          <w:spacing w:val="-8"/>
          <w:sz w:val="24"/>
        </w:rPr>
        <w:t xml:space="preserve"> </w:t>
      </w:r>
      <w:r>
        <w:rPr>
          <w:sz w:val="24"/>
        </w:rPr>
        <w:t>(Tampilkan</w:t>
      </w:r>
      <w:r>
        <w:rPr>
          <w:spacing w:val="-2"/>
          <w:sz w:val="24"/>
        </w:rPr>
        <w:t xml:space="preserve"> </w:t>
      </w:r>
      <w:r>
        <w:rPr>
          <w:sz w:val="24"/>
        </w:rPr>
        <w:t>Tiket):</w:t>
      </w:r>
      <w:r>
        <w:rPr>
          <w:spacing w:val="-5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5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tiket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dipesan.</w:t>
      </w:r>
    </w:p>
    <w:p w14:paraId="4F4ED598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(Ubah Tiket):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mengubah informasi</w:t>
      </w:r>
      <w:r>
        <w:rPr>
          <w:spacing w:val="-4"/>
          <w:sz w:val="24"/>
        </w:rPr>
        <w:t xml:space="preserve"> </w:t>
      </w:r>
      <w:r>
        <w:rPr>
          <w:sz w:val="24"/>
        </w:rPr>
        <w:t>tiket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dipesan.</w:t>
      </w:r>
    </w:p>
    <w:p w14:paraId="3FFE8AE7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z w:val="24"/>
        </w:rPr>
        <w:t>(Hapus</w:t>
      </w:r>
      <w:r>
        <w:rPr>
          <w:spacing w:val="-1"/>
          <w:sz w:val="24"/>
        </w:rPr>
        <w:t xml:space="preserve"> </w:t>
      </w:r>
      <w:r>
        <w:rPr>
          <w:sz w:val="24"/>
        </w:rPr>
        <w:t>Tiket):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menghapus tiket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dipesan.</w:t>
      </w:r>
    </w:p>
    <w:p w14:paraId="29B44DA4">
      <w:pPr>
        <w:pStyle w:val="6"/>
        <w:rPr>
          <w:rFonts w:ascii="Times New Roman"/>
          <w:sz w:val="24"/>
        </w:rPr>
      </w:pPr>
    </w:p>
    <w:p w14:paraId="61ED0852">
      <w:pPr>
        <w:pStyle w:val="3"/>
        <w:numPr>
          <w:ilvl w:val="0"/>
          <w:numId w:val="2"/>
        </w:numPr>
        <w:tabs>
          <w:tab w:val="left" w:pos="522"/>
        </w:tabs>
        <w:spacing w:before="0" w:after="0" w:line="240" w:lineRule="auto"/>
        <w:ind w:left="522" w:right="0" w:hanging="240"/>
        <w:jc w:val="left"/>
      </w:pPr>
      <w:bookmarkStart w:id="7" w:name="4.Keluar:"/>
      <w:bookmarkEnd w:id="7"/>
      <w:r>
        <w:rPr>
          <w:spacing w:val="-2"/>
        </w:rPr>
        <w:t>Keluar:</w:t>
      </w:r>
    </w:p>
    <w:p w14:paraId="4864FF3D">
      <w:pPr>
        <w:pStyle w:val="11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Jika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memilih</w:t>
      </w:r>
      <w:r>
        <w:rPr>
          <w:spacing w:val="-9"/>
          <w:sz w:val="24"/>
        </w:rPr>
        <w:t xml:space="preserve"> </w:t>
      </w:r>
      <w:r>
        <w:rPr>
          <w:sz w:val="24"/>
        </w:rPr>
        <w:t>opsi</w:t>
      </w:r>
      <w:r>
        <w:rPr>
          <w:spacing w:val="-2"/>
          <w:sz w:val="24"/>
        </w:rPr>
        <w:t xml:space="preserve"> </w:t>
      </w:r>
      <w:r>
        <w:rPr>
          <w:sz w:val="24"/>
        </w:rPr>
        <w:t>"Keluar",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akan menampilkan</w:t>
      </w:r>
      <w:r>
        <w:rPr>
          <w:spacing w:val="-2"/>
          <w:sz w:val="24"/>
        </w:rPr>
        <w:t xml:space="preserve"> </w:t>
      </w:r>
      <w:r>
        <w:rPr>
          <w:sz w:val="24"/>
        </w:rPr>
        <w:t>pesan terima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berhenti.</w:t>
      </w:r>
    </w:p>
    <w:p w14:paraId="352244EB">
      <w:pPr>
        <w:pStyle w:val="11"/>
        <w:spacing w:after="0" w:line="240" w:lineRule="auto"/>
        <w:jc w:val="left"/>
        <w:rPr>
          <w:sz w:val="24"/>
        </w:rPr>
        <w:sectPr>
          <w:pgSz w:w="11910" w:h="16840"/>
          <w:pgMar w:top="1880" w:right="0" w:bottom="1000" w:left="425" w:header="0" w:footer="770" w:gutter="0"/>
          <w:cols w:space="720" w:num="1"/>
        </w:sectPr>
      </w:pPr>
    </w:p>
    <w:p w14:paraId="5D5888F4">
      <w:pPr>
        <w:pStyle w:val="6"/>
        <w:rPr>
          <w:rFonts w:ascii="Times New Roman"/>
          <w:sz w:val="26"/>
        </w:rPr>
      </w:pPr>
    </w:p>
    <w:p w14:paraId="344610B9">
      <w:pPr>
        <w:pStyle w:val="6"/>
        <w:rPr>
          <w:rFonts w:ascii="Times New Roman"/>
          <w:sz w:val="26"/>
        </w:rPr>
      </w:pPr>
    </w:p>
    <w:p w14:paraId="0F3A9F28">
      <w:pPr>
        <w:pStyle w:val="6"/>
        <w:rPr>
          <w:rFonts w:ascii="Times New Roman"/>
          <w:sz w:val="26"/>
        </w:rPr>
      </w:pPr>
    </w:p>
    <w:p w14:paraId="385C93B3">
      <w:pPr>
        <w:pStyle w:val="6"/>
        <w:rPr>
          <w:rFonts w:ascii="Times New Roman"/>
          <w:sz w:val="26"/>
        </w:rPr>
      </w:pPr>
    </w:p>
    <w:p w14:paraId="3110576C">
      <w:pPr>
        <w:pStyle w:val="6"/>
        <w:spacing w:before="91"/>
        <w:rPr>
          <w:rFonts w:ascii="Times New Roman"/>
          <w:sz w:val="26"/>
        </w:rPr>
      </w:pPr>
    </w:p>
    <w:p w14:paraId="08B9661C">
      <w:pPr>
        <w:pStyle w:val="2"/>
        <w:numPr>
          <w:ilvl w:val="0"/>
          <w:numId w:val="1"/>
        </w:numPr>
        <w:tabs>
          <w:tab w:val="left" w:pos="1250"/>
        </w:tabs>
        <w:spacing w:before="0" w:after="0" w:line="240" w:lineRule="auto"/>
        <w:ind w:left="675" w:leftChars="0" w:right="0" w:hanging="235" w:firstLineChars="0"/>
        <w:jc w:val="left"/>
        <w:rPr>
          <w:i/>
          <w:sz w:val="24"/>
        </w:rPr>
      </w:pPr>
      <w:bookmarkStart w:id="8" w:name="3.Source Code"/>
      <w:bookmarkEnd w:id="8"/>
      <w:r>
        <w:rPr>
          <w:spacing w:val="-5"/>
        </w:rPr>
        <w:t>Source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066C72A3">
      <w:pPr>
        <w:pStyle w:val="2"/>
        <w:widowControl w:val="0"/>
        <w:numPr>
          <w:numId w:val="0"/>
        </w:numPr>
        <w:tabs>
          <w:tab w:val="left" w:pos="1250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i/>
          <w:sz w:val="24"/>
        </w:rPr>
      </w:pPr>
    </w:p>
    <w:p w14:paraId="39CCE13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:</w:t>
      </w:r>
    </w:p>
    <w:p w14:paraId="21AEC61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sortingTiket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(tiket, panjang, stasiun, rute);</w:t>
      </w:r>
    </w:p>
    <w:p w14:paraId="13B5296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FA89004">
      <w:pPr>
        <w:pStyle w:val="2"/>
        <w:numPr>
          <w:ilvl w:val="0"/>
          <w:numId w:val="0"/>
        </w:numPr>
        <w:tabs>
          <w:tab w:val="left" w:pos="1250"/>
        </w:tabs>
        <w:spacing w:before="0" w:after="0" w:line="240" w:lineRule="auto"/>
        <w:ind w:left="1015" w:leftChars="0" w:right="0" w:rightChars="0"/>
        <w:jc w:val="left"/>
        <w:rPr>
          <w:i/>
          <w:sz w:val="24"/>
        </w:rPr>
      </w:pPr>
    </w:p>
    <w:p w14:paraId="4F3320AF">
      <w:pPr>
        <w:spacing w:before="0"/>
        <w:ind w:left="282" w:right="0" w:firstLine="0"/>
        <w:jc w:val="left"/>
        <w:rPr>
          <w:rFonts w:ascii="Times New Roman"/>
          <w:spacing w:val="-4"/>
          <w:sz w:val="26"/>
        </w:rPr>
      </w:pPr>
      <w:r>
        <w:rPr>
          <w:rFonts w:ascii="Times New Roman"/>
          <w:spacing w:val="-4"/>
          <w:sz w:val="26"/>
        </w:rPr>
        <w:t>Gambar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pacing w:val="-4"/>
          <w:sz w:val="26"/>
        </w:rPr>
        <w:t>3.1</w:t>
      </w:r>
      <w:r>
        <w:rPr>
          <w:rFonts w:ascii="Times New Roman"/>
          <w:sz w:val="26"/>
        </w:rPr>
        <w:t xml:space="preserve"> </w:t>
      </w:r>
      <w:r>
        <w:rPr>
          <w:rFonts w:ascii="Times New Roman"/>
          <w:spacing w:val="-4"/>
          <w:sz w:val="26"/>
        </w:rPr>
        <w:t>(fitur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hint="default" w:ascii="Times New Roman"/>
          <w:spacing w:val="1"/>
          <w:sz w:val="26"/>
        </w:rPr>
        <w:t>Urutkan Data Tiket</w:t>
      </w:r>
      <w:r>
        <w:rPr>
          <w:rFonts w:ascii="Times New Roman"/>
          <w:spacing w:val="-4"/>
          <w:sz w:val="26"/>
        </w:rPr>
        <w:t>)</w:t>
      </w:r>
    </w:p>
    <w:p w14:paraId="6DAEEC16">
      <w:pPr>
        <w:spacing w:before="0"/>
        <w:ind w:left="282" w:right="0" w:firstLine="0"/>
        <w:jc w:val="left"/>
        <w:rPr>
          <w:rFonts w:ascii="Times New Roman"/>
          <w:spacing w:val="-4"/>
          <w:sz w:val="26"/>
        </w:rPr>
      </w:pPr>
    </w:p>
    <w:p w14:paraId="4E4215D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sortingTiket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1F65BD7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pilihan;</w:t>
      </w:r>
    </w:p>
    <w:p w14:paraId="2287CA1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"Pilihan sorting:"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1E55441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"1. Nama Penumpang (Ascending)"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B69E21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"2. Jumlah Tiket (Descending)"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7F44D7A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"3. Stasiun (Ascending)"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1FE49B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pilihan: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08E2EA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pilihan;</w:t>
      </w:r>
    </w:p>
    <w:p w14:paraId="25810F2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6FAA3E5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5F70301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67E23EA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j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j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3D08E4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tukar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75EFC1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(pilihan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i)-&gt;namaPenumpang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j)-&gt;namaPenumpang) {</w:t>
      </w:r>
    </w:p>
    <w:p w14:paraId="4123100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tukar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12F698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(pilihan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i)-&gt;jumlahTiket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j)-&gt;jumlahTiket) {</w:t>
      </w:r>
    </w:p>
    <w:p w14:paraId="5DDF8D4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tukar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9BF0BE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(pilihan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i)-&gt;stasiunDipilih)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j)-&gt;stasiunDipilih)) {</w:t>
      </w:r>
    </w:p>
    <w:p w14:paraId="092A460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tukar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3D8655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}</w:t>
      </w:r>
    </w:p>
    <w:p w14:paraId="5690BD3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(tukar) {</w:t>
      </w:r>
    </w:p>
    <w:p w14:paraId="6E4BF44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temp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i);</w:t>
      </w:r>
    </w:p>
    <w:p w14:paraId="49EAE4E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j);</w:t>
      </w:r>
    </w:p>
    <w:p w14:paraId="4F4770B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j)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temp;</w:t>
      </w:r>
    </w:p>
    <w:p w14:paraId="6FD5D38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}</w:t>
      </w:r>
    </w:p>
    <w:p w14:paraId="4243169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23154BF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6B647C5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"Data tiket berhasil diurutkan!"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20F81A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06CD0962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}</w:t>
      </w:r>
    </w:p>
    <w:p w14:paraId="1256C057">
      <w:pPr>
        <w:pStyle w:val="6"/>
        <w:spacing w:before="222"/>
        <w:rPr>
          <w:rFonts w:ascii="Times New Roman"/>
          <w:sz w:val="26"/>
        </w:rPr>
      </w:pPr>
    </w:p>
    <w:p w14:paraId="57953178">
      <w:pPr>
        <w:spacing w:before="0"/>
        <w:ind w:left="282" w:right="0" w:firstLine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3.2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(Fitur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hint="default" w:ascii="Times New Roman"/>
          <w:spacing w:val="-2"/>
          <w:sz w:val="26"/>
          <w:lang w:val="en-US"/>
        </w:rPr>
        <w:t>fungsi sortingTiket</w:t>
      </w:r>
      <w:r>
        <w:rPr>
          <w:rFonts w:ascii="Times New Roman"/>
          <w:spacing w:val="-2"/>
          <w:sz w:val="26"/>
        </w:rPr>
        <w:t>)</w:t>
      </w:r>
    </w:p>
    <w:p w14:paraId="08D5DAD5">
      <w:pPr>
        <w:pStyle w:val="6"/>
        <w:rPr>
          <w:rFonts w:ascii="Times New Roman"/>
          <w:sz w:val="20"/>
        </w:rPr>
      </w:pPr>
    </w:p>
    <w:p w14:paraId="2F8A00C6">
      <w:pPr>
        <w:pStyle w:val="6"/>
        <w:rPr>
          <w:rFonts w:ascii="Times New Roman"/>
          <w:sz w:val="20"/>
        </w:rPr>
      </w:pPr>
    </w:p>
    <w:p w14:paraId="380EAFAE">
      <w:pPr>
        <w:pStyle w:val="6"/>
        <w:spacing w:before="191"/>
        <w:rPr>
          <w:rFonts w:ascii="Times New Roman"/>
          <w:sz w:val="20"/>
        </w:rPr>
      </w:pPr>
    </w:p>
    <w:p w14:paraId="2EE9535F">
      <w:pPr>
        <w:pStyle w:val="6"/>
        <w:ind w:left="141" w:right="-5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203440" cy="1592580"/>
                <wp:effectExtent l="0" t="0" r="0" b="0"/>
                <wp:docPr id="12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3440" cy="159258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 w14:paraId="46498965">
                            <w:pPr>
                              <w:spacing w:before="41"/>
                              <w:ind w:left="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16"/>
                              </w:rPr>
                              <w:t>void</w:t>
                            </w:r>
                            <w:r>
                              <w:rPr>
                                <w:i/>
                                <w:color w:val="66D9EE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z w:val="16"/>
                              </w:rPr>
                              <w:t>tampilkanMenu</w:t>
                            </w:r>
                            <w:r>
                              <w:rPr>
                                <w:color w:val="F8F8F1"/>
                                <w:sz w:val="16"/>
                              </w:rPr>
                              <w:t>()</w:t>
                            </w:r>
                            <w:r>
                              <w:rPr>
                                <w:color w:val="F8F8F1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F8F8F1"/>
                                <w:spacing w:val="-10"/>
                                <w:sz w:val="16"/>
                              </w:rPr>
                              <w:t>{</w:t>
                            </w:r>
                          </w:p>
                          <w:p w14:paraId="69A6BA50">
                            <w:pPr>
                              <w:pStyle w:val="6"/>
                              <w:spacing w:before="40"/>
                              <w:ind w:left="3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"============================================================="</w:t>
                            </w:r>
                            <w:r>
                              <w:rPr>
                                <w:color w:val="E6DB74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  <w:p w14:paraId="267F4B33">
                            <w:pPr>
                              <w:pStyle w:val="6"/>
                              <w:spacing w:before="41"/>
                              <w:ind w:left="3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"Selamat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datang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di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Program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Booking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Tiket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Kereta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Api"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  <w:p w14:paraId="5A4E8A69">
                            <w:pPr>
                              <w:pStyle w:val="6"/>
                              <w:spacing w:before="40"/>
                              <w:ind w:left="3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"============================================================="</w:t>
                            </w:r>
                            <w:r>
                              <w:rPr>
                                <w:color w:val="E6DB74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  <w:p w14:paraId="7FF6DBBF">
                            <w:pPr>
                              <w:pStyle w:val="6"/>
                              <w:spacing w:before="41" w:line="292" w:lineRule="auto"/>
                              <w:ind w:left="350" w:right="62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"1.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Tampilkan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List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Stasiun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dan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Rute"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</w:rPr>
                              <w:t xml:space="preserve">; 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"2. Tampilkan Tiket yang Dipesan"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 xml:space="preserve">; 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"3. Tambah Tiket"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>;</w:t>
                            </w:r>
                          </w:p>
                          <w:p w14:paraId="283E6DA0">
                            <w:pPr>
                              <w:pStyle w:val="6"/>
                              <w:spacing w:line="292" w:lineRule="auto"/>
                              <w:ind w:left="350" w:right="78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 xml:space="preserve">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"4. Ubah Tiket"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>; cout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"5.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Hapus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Tiket"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</w:rPr>
                              <w:t xml:space="preserve">; 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"6. Keluar"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>;</w:t>
                            </w:r>
                          </w:p>
                          <w:p w14:paraId="67665EF6">
                            <w:pPr>
                              <w:spacing w:before="0" w:line="186" w:lineRule="exact"/>
                              <w:ind w:left="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" o:spid="_x0000_s1026" o:spt="202" type="#_x0000_t202" style="height:125.4pt;width:567.2pt;" fillcolor="#272821" filled="t" stroked="f" coordsize="21600,21600" o:gfxdata="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hY2WNUAAAAGAQAADwAAAAAAAAABACAAAAAiAAAA&#10;ZHJzL2Rvd25yZXYueG1sUEsBAhQAFAAAAAgAh07iQAOB5MfRAQAAqw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6498965">
                      <w:pPr>
                        <w:spacing w:before="41"/>
                        <w:ind w:left="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66D9EE"/>
                          <w:sz w:val="16"/>
                        </w:rPr>
                        <w:t>void</w:t>
                      </w:r>
                      <w:r>
                        <w:rPr>
                          <w:i/>
                          <w:color w:val="66D9EE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color w:val="A6E12D"/>
                          <w:sz w:val="16"/>
                        </w:rPr>
                        <w:t>tampilkanMenu</w:t>
                      </w:r>
                      <w:r>
                        <w:rPr>
                          <w:color w:val="F8F8F1"/>
                          <w:sz w:val="16"/>
                        </w:rPr>
                        <w:t>()</w:t>
                      </w:r>
                      <w:r>
                        <w:rPr>
                          <w:color w:val="F8F8F1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color w:val="F8F8F1"/>
                          <w:spacing w:val="-10"/>
                          <w:sz w:val="16"/>
                        </w:rPr>
                        <w:t>{</w:t>
                      </w:r>
                    </w:p>
                    <w:p w14:paraId="69A6BA50">
                      <w:pPr>
                        <w:pStyle w:val="6"/>
                        <w:spacing w:before="40"/>
                        <w:ind w:left="3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21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"============================================================="</w:t>
                      </w:r>
                      <w:r>
                        <w:rPr>
                          <w:color w:val="E6DB74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  <w:spacing w:val="-2"/>
                        </w:rPr>
                        <w:t>endl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  <w:p w14:paraId="267F4B33">
                      <w:pPr>
                        <w:pStyle w:val="6"/>
                        <w:spacing w:before="41"/>
                        <w:ind w:left="3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"Selamat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datang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di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Program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Booking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Tiket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Kereta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Api"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  <w:spacing w:val="-2"/>
                        </w:rPr>
                        <w:t>endl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  <w:p w14:paraId="5A4E8A69">
                      <w:pPr>
                        <w:pStyle w:val="6"/>
                        <w:spacing w:before="40"/>
                        <w:ind w:left="3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21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"============================================================="</w:t>
                      </w:r>
                      <w:r>
                        <w:rPr>
                          <w:color w:val="E6DB74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  <w:spacing w:val="-2"/>
                        </w:rPr>
                        <w:t>endl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  <w:p w14:paraId="7FF6DBBF">
                      <w:pPr>
                        <w:pStyle w:val="6"/>
                        <w:spacing w:before="41" w:line="292" w:lineRule="auto"/>
                        <w:ind w:left="350" w:right="626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"1.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Tampilkan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List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Stasiun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dan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Rute"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endl</w:t>
                      </w:r>
                      <w:r>
                        <w:rPr>
                          <w:color w:val="F8F8F1"/>
                        </w:rPr>
                        <w:t xml:space="preserve">; 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"2. Tampilkan Tiket yang Dipesan"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 xml:space="preserve">; 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"3. Tambah Tiket"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>;</w:t>
                      </w:r>
                    </w:p>
                    <w:p w14:paraId="283E6DA0">
                      <w:pPr>
                        <w:pStyle w:val="6"/>
                        <w:spacing w:line="292" w:lineRule="auto"/>
                        <w:ind w:left="350" w:right="7847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 xml:space="preserve">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"4. Ubah Tiket"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>; cout</w:t>
                      </w:r>
                      <w:r>
                        <w:rPr>
                          <w:color w:val="F8F8F1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7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"5.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Hapus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Tiket"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endl</w:t>
                      </w:r>
                      <w:r>
                        <w:rPr>
                          <w:color w:val="F8F8F1"/>
                        </w:rPr>
                        <w:t xml:space="preserve">; 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"6. Keluar"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>;</w:t>
                      </w:r>
                    </w:p>
                    <w:p w14:paraId="67665EF6">
                      <w:pPr>
                        <w:spacing w:before="0" w:line="186" w:lineRule="exact"/>
                        <w:ind w:left="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F8F8F1"/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CE90A47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3.3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(menu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pacing w:val="-2"/>
          <w:sz w:val="26"/>
        </w:rPr>
        <w:t>utama)</w:t>
      </w:r>
    </w:p>
    <w:p w14:paraId="1F1DD8B1">
      <w:pPr>
        <w:pStyle w:val="6"/>
        <w:rPr>
          <w:rFonts w:ascii="Times New Roman"/>
          <w:sz w:val="26"/>
        </w:rPr>
      </w:pPr>
    </w:p>
    <w:p w14:paraId="1AB261E6">
      <w:pPr>
        <w:pStyle w:val="6"/>
        <w:rPr>
          <w:rFonts w:ascii="Times New Roman"/>
          <w:sz w:val="26"/>
        </w:rPr>
      </w:pPr>
    </w:p>
    <w:p w14:paraId="63F1CD32">
      <w:pPr>
        <w:pStyle w:val="6"/>
        <w:rPr>
          <w:rFonts w:ascii="Times New Roman"/>
          <w:sz w:val="26"/>
        </w:rPr>
      </w:pPr>
    </w:p>
    <w:p w14:paraId="350EED6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tampilkanStasiunRute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5F11430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"Daftar Stasiun dan Rute:"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FD6D63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7BA17F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1977FD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"Stasiun: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FCBE5B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"Rute: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5FC25C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"Jumlah Tiket Tersedia: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C9DED6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"Harga: Rp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F90DC7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7D0D99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005C19B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}</w:t>
      </w:r>
    </w:p>
    <w:p w14:paraId="65BA2D16">
      <w:pPr>
        <w:pStyle w:val="6"/>
        <w:spacing w:before="232"/>
        <w:rPr>
          <w:rFonts w:ascii="Times New Roman"/>
          <w:sz w:val="26"/>
        </w:rPr>
      </w:pPr>
    </w:p>
    <w:p w14:paraId="611DEF57">
      <w:pPr>
        <w:spacing w:before="1"/>
        <w:ind w:left="141" w:right="0" w:firstLine="0"/>
        <w:jc w:val="left"/>
        <w:rPr>
          <w:rFonts w:ascii="Times New Roman"/>
          <w:spacing w:val="-4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3.4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(daftar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list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stasiun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dan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4"/>
          <w:sz w:val="26"/>
        </w:rPr>
        <w:t>rute)</w:t>
      </w:r>
    </w:p>
    <w:p w14:paraId="0FA9BC35">
      <w:pPr>
        <w:pStyle w:val="6"/>
        <w:rPr>
          <w:rFonts w:ascii="Times New Roman"/>
          <w:sz w:val="26"/>
        </w:rPr>
      </w:pPr>
    </w:p>
    <w:p w14:paraId="252FCDF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00DD19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AC1412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"Belum ada tiket yang dipesan."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568145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4F8E609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"Daftar Tiket yang Dipesan:"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2BEFF8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EEE030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4990BE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ke-"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A98499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"Nama Penumpang: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i)-&gt;namaPenumpang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B9B1D1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"Stasiun: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i)-&gt;stasiunDipilih)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650629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"Rute: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i)-&gt;stasiunDipilih)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AB9461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"Jumlah Tiket: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i)-&gt;jumlahTiket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DA72BC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"Total Harga: Rp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i)-&gt;totalHarga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2FDB42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ED5733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65CD31D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4335C62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}</w:t>
      </w:r>
    </w:p>
    <w:p w14:paraId="0B2F5396">
      <w:pPr>
        <w:pStyle w:val="6"/>
        <w:spacing w:before="181"/>
        <w:rPr>
          <w:rFonts w:ascii="Times New Roman"/>
          <w:sz w:val="26"/>
        </w:rPr>
      </w:pPr>
    </w:p>
    <w:p w14:paraId="61C67698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3.5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(tampilan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tiket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yang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2"/>
          <w:sz w:val="26"/>
        </w:rPr>
        <w:t>dipesan)</w:t>
      </w:r>
    </w:p>
    <w:p w14:paraId="44E4344A">
      <w:pPr>
        <w:spacing w:after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</w:p>
    <w:p w14:paraId="1D37D01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tambahTiket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MAX_TIKET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81D290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MAX_TIKET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D9A4B4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63BE056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"Pilih Stasiun:"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C28C3C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B7B68C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 ("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1C703C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255FFCF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nomor stasiun: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5D3991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2989CA0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5EFB808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566882A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11BAA54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36BBEB5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Nama Penumpang: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56AFD7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(cin,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)-&gt;namaPenumpang);</w:t>
      </w:r>
    </w:p>
    <w:p w14:paraId="59B2BFB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Jumlah Tiket: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B28794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2EE7E45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4AB7D88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)-&gt;jumlahTiket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)) {</w:t>
      </w:r>
    </w:p>
    <w:p w14:paraId="2D95910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   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)-&gt;stasiunDipilih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1B51F97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hitungTotalHarga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88846F"/>
          <w:kern w:val="0"/>
          <w:sz w:val="16"/>
          <w:szCs w:val="16"/>
          <w:shd w:val="clear" w:fill="272822"/>
          <w:lang w:val="en-US" w:eastAsia="zh-CN" w:bidi="ar"/>
        </w:rPr>
        <w:t xml:space="preserve"> // Menggunakan fungsi dereference</w:t>
      </w:r>
    </w:p>
    <w:p w14:paraId="2D722DE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729D06B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   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91339F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berhasil ditambahkan!"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7D01B74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6412E0C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"Jumlah tiket tidak mencukupi."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DBD7D4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}</w:t>
      </w:r>
    </w:p>
    <w:p w14:paraId="61DC737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0FFD49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untuk stasiun ini sudah habis."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210743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}</w:t>
      </w:r>
    </w:p>
    <w:p w14:paraId="4D86A0A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51DC49F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"Nomor stasiun tidak benar. Harap masukkan yang betul."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1D049BE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143EF01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0BD723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"Kapasitas tiket penuh. Tidak bisa menambah tiket lagi."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2E3501B">
      <w:pPr>
        <w:pStyle w:val="6"/>
        <w:ind w:left="141" w:right="-58"/>
        <w:rPr>
          <w:rFonts w:ascii="Times New Roman"/>
          <w:sz w:val="20"/>
        </w:rPr>
      </w:pPr>
    </w:p>
    <w:p w14:paraId="0E974BC7">
      <w:pPr>
        <w:spacing w:before="29"/>
        <w:ind w:left="282" w:right="0" w:firstLine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3.6</w:t>
      </w:r>
      <w:r>
        <w:rPr>
          <w:rFonts w:ascii="Times New Roman"/>
          <w:spacing w:val="-15"/>
          <w:sz w:val="26"/>
        </w:rPr>
        <w:t xml:space="preserve"> </w:t>
      </w:r>
      <w:r>
        <w:rPr>
          <w:rFonts w:ascii="Times New Roman"/>
          <w:sz w:val="26"/>
        </w:rPr>
        <w:t>(tambah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2"/>
          <w:sz w:val="26"/>
        </w:rPr>
        <w:t>tiket)</w:t>
      </w:r>
    </w:p>
    <w:p w14:paraId="1E718053">
      <w:pPr>
        <w:pStyle w:val="6"/>
        <w:spacing w:before="10"/>
        <w:rPr>
          <w:rFonts w:ascii="Times New Roman"/>
          <w:sz w:val="19"/>
        </w:rPr>
      </w:pPr>
    </w:p>
    <w:p w14:paraId="2B62AB7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ubahTiket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531FC8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5A03E4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"Belum ada tiket untuk diubah."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655BCC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41411F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4C05A2A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2B9C1C5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72619D02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6D82F44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nomor tiket yang akan diubah: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FD384E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7DD9B58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50F60C7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1EE5301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Nama Penumpang baru: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BEA169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(cin,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)-&gt;namaPenumpang);</w:t>
      </w:r>
    </w:p>
    <w:p w14:paraId="5198E14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Jumlah Tiket baru: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A8912C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08B252A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0F8342E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hitungTotalHarga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)-&gt;stasiunDipilih);</w:t>
      </w:r>
      <w:r>
        <w:rPr>
          <w:rFonts w:hint="default" w:ascii="Consolas" w:hAnsi="Consolas" w:eastAsia="Consolas" w:cs="Consolas"/>
          <w:b w:val="0"/>
          <w:bCs w:val="0"/>
          <w:color w:val="88846F"/>
          <w:kern w:val="0"/>
          <w:sz w:val="16"/>
          <w:szCs w:val="16"/>
          <w:shd w:val="clear" w:fill="272822"/>
          <w:lang w:val="en-US" w:eastAsia="zh-CN" w:bidi="ar"/>
        </w:rPr>
        <w:t xml:space="preserve"> // Menggunakan fungsi dereference</w:t>
      </w:r>
    </w:p>
    <w:p w14:paraId="710DA7C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berhasil diubah!"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B52936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2F2B5AA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"Nomor tiket tidak valid."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8526394">
      <w:pPr>
        <w:pStyle w:val="6"/>
        <w:ind w:left="141" w:right="-58"/>
        <w:rPr>
          <w:rFonts w:ascii="Times New Roman"/>
          <w:sz w:val="20"/>
        </w:rPr>
      </w:pPr>
    </w:p>
    <w:p w14:paraId="411003C7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3.7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(ubah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pacing w:val="-2"/>
          <w:sz w:val="26"/>
        </w:rPr>
        <w:t>tiket)</w:t>
      </w:r>
    </w:p>
    <w:p w14:paraId="72572263">
      <w:pPr>
        <w:pStyle w:val="6"/>
        <w:rPr>
          <w:rFonts w:ascii="Times New Roman"/>
          <w:sz w:val="20"/>
        </w:rPr>
      </w:pPr>
    </w:p>
    <w:p w14:paraId="3887FD2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hapusTiket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6060167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EBBA82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"Belum ada tiket untuk dihapus."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56A0AB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0CBD6B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7C7410E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5377CBD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1314A58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75C4EF0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nomor tiket yang akan dihapus: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5DB26E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7DD181D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773F4ED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69F72A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)-&gt;stasiunDipilih)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01DECE7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BB729D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2FFE8B7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24E8F22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003B1F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berhasil dihapus!"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8E2927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4D3BD2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"Nomor tiket tidak valid. Harap masukkan dengan benar."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76657E27">
      <w:pPr>
        <w:pStyle w:val="6"/>
        <w:rPr>
          <w:rFonts w:ascii="Times New Roman"/>
          <w:sz w:val="20"/>
        </w:rPr>
      </w:pPr>
    </w:p>
    <w:p w14:paraId="18079915">
      <w:pPr>
        <w:pStyle w:val="6"/>
        <w:rPr>
          <w:rFonts w:ascii="Times New Roman"/>
          <w:sz w:val="20"/>
        </w:rPr>
      </w:pPr>
    </w:p>
    <w:p w14:paraId="715956C3">
      <w:pPr>
        <w:spacing w:before="0"/>
        <w:ind w:left="141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3.8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(Hapus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2"/>
          <w:sz w:val="26"/>
        </w:rPr>
        <w:t>tiket)</w:t>
      </w:r>
    </w:p>
    <w:p w14:paraId="6F0B4499">
      <w:pPr>
        <w:spacing w:after="0"/>
        <w:jc w:val="left"/>
        <w:rPr>
          <w:rFonts w:hint="default" w:ascii="Times New Roman"/>
          <w:sz w:val="26"/>
          <w:lang w:val="en-US"/>
        </w:rPr>
      </w:pPr>
    </w:p>
    <w:p w14:paraId="495C0454">
      <w:pPr>
        <w:spacing w:after="0"/>
        <w:jc w:val="left"/>
        <w:rPr>
          <w:rFonts w:hint="default" w:ascii="Times New Roman"/>
          <w:sz w:val="26"/>
          <w:lang w:val="en-US"/>
        </w:rPr>
      </w:pPr>
    </w:p>
    <w:p w14:paraId="3C1EB71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hitungTotalHarga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84A70B1">
      <w:pPr>
        <w:keepNext w:val="0"/>
        <w:keepLines w:val="0"/>
        <w:widowControl/>
        <w:suppressLineNumbers w:val="0"/>
        <w:shd w:val="clear" w:fill="272822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-&gt;totalHarga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-&gt;jumlahTiket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120B158D">
      <w:pPr>
        <w:spacing w:after="0"/>
        <w:jc w:val="left"/>
        <w:rPr>
          <w:rFonts w:hint="default" w:ascii="Times New Roman"/>
          <w:b/>
          <w:bCs/>
          <w:sz w:val="26"/>
          <w:lang w:val="en-US"/>
        </w:rPr>
      </w:pPr>
    </w:p>
    <w:p w14:paraId="20ACD58C">
      <w:pPr>
        <w:spacing w:after="0"/>
        <w:jc w:val="left"/>
        <w:rPr>
          <w:rFonts w:hint="default" w:ascii="Times New Roman"/>
          <w:b/>
          <w:bCs/>
          <w:sz w:val="26"/>
          <w:lang w:val="en-US"/>
        </w:rPr>
      </w:pPr>
    </w:p>
    <w:p w14:paraId="43313032">
      <w:pPr>
        <w:spacing w:before="0"/>
        <w:ind w:left="141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3.</w:t>
      </w:r>
      <w:r>
        <w:rPr>
          <w:rFonts w:hint="default" w:ascii="Times New Roman"/>
          <w:sz w:val="26"/>
          <w:lang w:val="en-US"/>
        </w:rPr>
        <w:t>9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(</w:t>
      </w:r>
      <w:r>
        <w:rPr>
          <w:rFonts w:hint="default" w:ascii="Times New Roman"/>
          <w:sz w:val="26"/>
          <w:lang w:val="en-US"/>
        </w:rPr>
        <w:t>h</w:t>
      </w:r>
      <w:r>
        <w:rPr>
          <w:rFonts w:hint="default" w:ascii="Times New Roman"/>
          <w:sz w:val="26"/>
        </w:rPr>
        <w:t>itung</w:t>
      </w:r>
      <w:r>
        <w:rPr>
          <w:rFonts w:hint="default" w:ascii="Times New Roman"/>
          <w:sz w:val="26"/>
          <w:lang w:val="en-US"/>
        </w:rPr>
        <w:t xml:space="preserve"> </w:t>
      </w:r>
      <w:r>
        <w:rPr>
          <w:rFonts w:hint="default" w:ascii="Times New Roman"/>
          <w:sz w:val="26"/>
        </w:rPr>
        <w:t>Total</w:t>
      </w:r>
      <w:r>
        <w:rPr>
          <w:rFonts w:hint="default" w:ascii="Times New Roman"/>
          <w:sz w:val="26"/>
          <w:lang w:val="en-US"/>
        </w:rPr>
        <w:t xml:space="preserve"> </w:t>
      </w:r>
      <w:r>
        <w:rPr>
          <w:rFonts w:hint="default" w:ascii="Times New Roman"/>
          <w:sz w:val="26"/>
        </w:rPr>
        <w:t>Harga</w:t>
      </w:r>
      <w:r>
        <w:rPr>
          <w:rFonts w:ascii="Times New Roman"/>
          <w:spacing w:val="-2"/>
          <w:sz w:val="26"/>
        </w:rPr>
        <w:t>)</w:t>
      </w:r>
    </w:p>
    <w:p w14:paraId="0C5EB637">
      <w:pPr>
        <w:spacing w:after="0"/>
        <w:jc w:val="left"/>
        <w:rPr>
          <w:rFonts w:hint="default" w:ascii="Times New Roman"/>
          <w:b/>
          <w:bCs/>
          <w:sz w:val="26"/>
          <w:lang w:val="en-US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</w:p>
    <w:p w14:paraId="61F47AA6">
      <w:pPr>
        <w:pStyle w:val="6"/>
        <w:ind w:left="141" w:right="-5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203440" cy="434340"/>
                <wp:effectExtent l="0" t="0" r="0" b="0"/>
                <wp:docPr id="30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3440" cy="43434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 w14:paraId="6AAD3FA1">
                            <w:pPr>
                              <w:pStyle w:val="6"/>
                              <w:spacing w:before="40"/>
                              <w:ind w:left="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case</w:t>
                            </w:r>
                            <w:r>
                              <w:rPr>
                                <w:color w:val="F825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D81FF"/>
                                <w:spacing w:val="-7"/>
                              </w:rPr>
                              <w:t>6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>:</w:t>
                            </w:r>
                          </w:p>
                          <w:p w14:paraId="601FBB4C">
                            <w:pPr>
                              <w:pStyle w:val="6"/>
                              <w:spacing w:before="8" w:line="220" w:lineRule="atLeast"/>
                              <w:ind w:left="1406" w:right="21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"Terima</w:t>
                            </w:r>
                            <w:r>
                              <w:rPr>
                                <w:color w:val="E6DB7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kasih</w:t>
                            </w:r>
                            <w:r>
                              <w:rPr>
                                <w:color w:val="E6DB7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sudah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menggunakan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program,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sampai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berjumpa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kembali!"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</w:rPr>
                              <w:t xml:space="preserve">; 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0" o:spid="_x0000_s1026" o:spt="202" type="#_x0000_t202" style="height:34.2pt;width:567.2pt;" fillcolor="#272821" filled="t" stroked="f" coordsize="21600,21600" o:gfxdata="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EoN+7NQAAAAFAQAADwAAAAAAAAABACAAAAAiAAAAZHJz&#10;L2Rvd25yZXYueG1sUEsBAhQAFAAAAAgAh07iQLKGXLzPAQAAqgMAAA4AAAAAAAAAAQAgAAAAIwEA&#10;AGRycy9lMm9Eb2MueG1sUEsFBgAAAAAGAAYAWQEAAGQ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AAD3FA1">
                      <w:pPr>
                        <w:pStyle w:val="6"/>
                        <w:spacing w:before="40"/>
                        <w:ind w:left="86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case</w:t>
                      </w:r>
                      <w:r>
                        <w:rPr>
                          <w:color w:val="F82571"/>
                          <w:spacing w:val="-9"/>
                        </w:rPr>
                        <w:t xml:space="preserve"> </w:t>
                      </w:r>
                      <w:r>
                        <w:rPr>
                          <w:color w:val="AD81FF"/>
                          <w:spacing w:val="-7"/>
                        </w:rPr>
                        <w:t>6</w:t>
                      </w:r>
                      <w:r>
                        <w:rPr>
                          <w:color w:val="F8F8F1"/>
                          <w:spacing w:val="-7"/>
                        </w:rPr>
                        <w:t>:</w:t>
                      </w:r>
                    </w:p>
                    <w:p w14:paraId="601FBB4C">
                      <w:pPr>
                        <w:pStyle w:val="6"/>
                        <w:spacing w:before="8" w:line="220" w:lineRule="atLeast"/>
                        <w:ind w:left="1406" w:right="218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"Terima</w:t>
                      </w:r>
                      <w:r>
                        <w:rPr>
                          <w:color w:val="E6DB74"/>
                          <w:spacing w:val="-1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kasih</w:t>
                      </w:r>
                      <w:r>
                        <w:rPr>
                          <w:color w:val="E6DB74"/>
                          <w:spacing w:val="-6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sudah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menggunakan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program,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sampai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berjumpa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kembali!"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endl</w:t>
                      </w:r>
                      <w:r>
                        <w:rPr>
                          <w:color w:val="F8F8F1"/>
                        </w:rPr>
                        <w:t xml:space="preserve">; </w:t>
                      </w:r>
                      <w:r>
                        <w:rPr>
                          <w:color w:val="F82571"/>
                          <w:spacing w:val="-2"/>
                        </w:rPr>
                        <w:t>break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2AFD52B">
      <w:pPr>
        <w:pStyle w:val="6"/>
        <w:spacing w:before="78"/>
        <w:rPr>
          <w:rFonts w:ascii="Times New Roman"/>
          <w:sz w:val="26"/>
        </w:rPr>
      </w:pPr>
    </w:p>
    <w:p w14:paraId="5EA0E975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3.</w:t>
      </w:r>
      <w:r>
        <w:rPr>
          <w:rFonts w:hint="default" w:ascii="Times New Roman"/>
          <w:sz w:val="26"/>
          <w:lang w:val="en-US"/>
        </w:rPr>
        <w:t>10</w:t>
      </w:r>
      <w:r>
        <w:rPr>
          <w:rFonts w:ascii="Times New Roman"/>
          <w:spacing w:val="-13"/>
          <w:sz w:val="26"/>
        </w:rPr>
        <w:t xml:space="preserve"> </w:t>
      </w:r>
      <w:r>
        <w:rPr>
          <w:rFonts w:ascii="Times New Roman"/>
          <w:spacing w:val="-2"/>
          <w:sz w:val="26"/>
        </w:rPr>
        <w:t>(logout/keluar)</w:t>
      </w:r>
    </w:p>
    <w:p w14:paraId="2BBFA95A">
      <w:pPr>
        <w:pStyle w:val="6"/>
        <w:rPr>
          <w:rFonts w:ascii="Times New Roman"/>
          <w:sz w:val="26"/>
        </w:rPr>
      </w:pPr>
    </w:p>
    <w:p w14:paraId="323BB5F3">
      <w:pPr>
        <w:pStyle w:val="6"/>
        <w:spacing w:before="203"/>
        <w:rPr>
          <w:rFonts w:hint="default" w:ascii="Times New Roman"/>
          <w:sz w:val="26"/>
          <w:lang w:val="en-US"/>
        </w:rPr>
      </w:pPr>
    </w:p>
    <w:p w14:paraId="6228D63E">
      <w:pPr>
        <w:pStyle w:val="2"/>
        <w:numPr>
          <w:ilvl w:val="0"/>
          <w:numId w:val="1"/>
        </w:numPr>
        <w:tabs>
          <w:tab w:val="left" w:pos="1265"/>
        </w:tabs>
        <w:spacing w:before="0" w:after="0" w:line="240" w:lineRule="auto"/>
        <w:ind w:left="690" w:leftChars="0" w:right="0" w:hanging="250" w:firstLineChars="0"/>
        <w:jc w:val="left"/>
      </w:pPr>
      <w:bookmarkStart w:id="9" w:name="4.Uji Coba dan Hasil Output"/>
      <w:bookmarkEnd w:id="9"/>
      <w:r>
        <w:rPr>
          <w:spacing w:val="-2"/>
        </w:rPr>
        <w:t>Uji</w:t>
      </w:r>
      <w:r>
        <w:rPr>
          <w:spacing w:val="-11"/>
        </w:rPr>
        <w:t xml:space="preserve"> </w:t>
      </w:r>
      <w:r>
        <w:rPr>
          <w:spacing w:val="-2"/>
        </w:rPr>
        <w:t>Coba</w:t>
      </w:r>
      <w:r>
        <w:rPr>
          <w:spacing w:val="-13"/>
        </w:rPr>
        <w:t xml:space="preserve"> </w:t>
      </w:r>
      <w:r>
        <w:rPr>
          <w:spacing w:val="-2"/>
        </w:rPr>
        <w:t>dan</w:t>
      </w:r>
      <w:r>
        <w:rPr>
          <w:spacing w:val="-6"/>
        </w:rPr>
        <w:t xml:space="preserve"> </w:t>
      </w:r>
      <w:r>
        <w:rPr>
          <w:spacing w:val="-2"/>
        </w:rPr>
        <w:t>Hasil</w:t>
      </w:r>
      <w:r>
        <w:rPr>
          <w:spacing w:val="-8"/>
        </w:rPr>
        <w:t xml:space="preserve"> </w:t>
      </w:r>
      <w:r>
        <w:rPr>
          <w:spacing w:val="-2"/>
        </w:rPr>
        <w:t>Output</w:t>
      </w:r>
    </w:p>
    <w:p w14:paraId="5BEF390A">
      <w:pPr>
        <w:pStyle w:val="6"/>
        <w:rPr>
          <w:rFonts w:ascii="Times New Roman"/>
          <w:b/>
          <w:sz w:val="26"/>
        </w:rPr>
      </w:pPr>
    </w:p>
    <w:p w14:paraId="6D2C739F">
      <w:pPr>
        <w:pStyle w:val="6"/>
        <w:spacing w:before="91"/>
        <w:rPr>
          <w:rFonts w:ascii="Times New Roman"/>
          <w:b/>
          <w:sz w:val="26"/>
        </w:rPr>
      </w:pPr>
    </w:p>
    <w:p w14:paraId="71E9563D">
      <w:pPr>
        <w:spacing w:before="0"/>
        <w:ind w:left="566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z w:val="12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629285</wp:posOffset>
            </wp:positionH>
            <wp:positionV relativeFrom="paragraph">
              <wp:posOffset>108585</wp:posOffset>
            </wp:positionV>
            <wp:extent cx="3893820" cy="2019300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5"/>
          <w:sz w:val="12"/>
        </w:rPr>
        <w:t>4.1</w:t>
      </w:r>
    </w:p>
    <w:p w14:paraId="5550B799">
      <w:pPr>
        <w:pStyle w:val="6"/>
        <w:spacing w:before="46"/>
        <w:rPr>
          <w:rFonts w:ascii="Times New Roman"/>
          <w:b/>
          <w:sz w:val="12"/>
        </w:rPr>
      </w:pPr>
    </w:p>
    <w:p w14:paraId="23C2258F">
      <w:pPr>
        <w:spacing w:before="1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4.1</w:t>
      </w:r>
    </w:p>
    <w:p w14:paraId="121F1070">
      <w:pPr>
        <w:pStyle w:val="6"/>
        <w:rPr>
          <w:rFonts w:ascii="Times New Roman"/>
          <w:sz w:val="20"/>
        </w:rPr>
      </w:pPr>
    </w:p>
    <w:p w14:paraId="3CE5620D">
      <w:pPr>
        <w:pStyle w:val="6"/>
        <w:rPr>
          <w:rFonts w:ascii="Times New Roman"/>
          <w:sz w:val="20"/>
        </w:rPr>
      </w:pPr>
    </w:p>
    <w:p w14:paraId="1C2133C2">
      <w:pPr>
        <w:pStyle w:val="6"/>
        <w:ind w:firstLine="720" w:firstLineChars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26840" cy="1945005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863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D93A">
      <w:pPr>
        <w:pStyle w:val="6"/>
        <w:spacing w:before="9"/>
        <w:rPr>
          <w:rFonts w:ascii="Times New Roman"/>
          <w:sz w:val="24"/>
        </w:rPr>
      </w:pPr>
    </w:p>
    <w:p w14:paraId="63D63F0F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4.2</w:t>
      </w:r>
    </w:p>
    <w:p w14:paraId="05C55D9B">
      <w:pPr>
        <w:pStyle w:val="6"/>
        <w:rPr>
          <w:rFonts w:ascii="Times New Roman"/>
          <w:sz w:val="20"/>
        </w:rPr>
      </w:pPr>
    </w:p>
    <w:p w14:paraId="52C63A62">
      <w:pPr>
        <w:pStyle w:val="6"/>
        <w:rPr>
          <w:rFonts w:ascii="Times New Roman"/>
          <w:sz w:val="20"/>
        </w:rPr>
      </w:pPr>
    </w:p>
    <w:p w14:paraId="5EEF082A">
      <w:pPr>
        <w:pStyle w:val="6"/>
        <w:spacing w:before="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167005</wp:posOffset>
            </wp:positionV>
            <wp:extent cx="2969895" cy="351282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195" cy="351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91D94">
      <w:pPr>
        <w:spacing w:before="230"/>
        <w:ind w:left="28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4.3</w:t>
      </w:r>
    </w:p>
    <w:p w14:paraId="791BD135">
      <w:pPr>
        <w:pStyle w:val="6"/>
        <w:rPr>
          <w:rFonts w:ascii="Times New Roman"/>
          <w:sz w:val="20"/>
        </w:rPr>
      </w:pPr>
    </w:p>
    <w:p w14:paraId="54A88DFE">
      <w:pPr>
        <w:pStyle w:val="6"/>
        <w:spacing w:before="4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629285</wp:posOffset>
            </wp:positionH>
            <wp:positionV relativeFrom="paragraph">
              <wp:posOffset>191770</wp:posOffset>
            </wp:positionV>
            <wp:extent cx="3147060" cy="186563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C0A62">
      <w:pPr>
        <w:spacing w:before="79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4.4</w:t>
      </w:r>
    </w:p>
    <w:p w14:paraId="5B2065D4">
      <w:pPr>
        <w:pStyle w:val="6"/>
        <w:rPr>
          <w:rFonts w:ascii="Times New Roman"/>
          <w:sz w:val="20"/>
        </w:rPr>
      </w:pPr>
    </w:p>
    <w:p w14:paraId="09A9398E">
      <w:pPr>
        <w:pStyle w:val="6"/>
        <w:rPr>
          <w:rFonts w:ascii="Times New Roman"/>
          <w:sz w:val="20"/>
        </w:rPr>
      </w:pPr>
    </w:p>
    <w:p w14:paraId="7906D845">
      <w:pPr>
        <w:pStyle w:val="6"/>
        <w:rPr>
          <w:rFonts w:ascii="Times New Roman"/>
          <w:sz w:val="20"/>
        </w:rPr>
      </w:pPr>
    </w:p>
    <w:p w14:paraId="68DAECF2">
      <w:pPr>
        <w:pStyle w:val="6"/>
        <w:rPr>
          <w:rFonts w:ascii="Times New Roman"/>
          <w:sz w:val="20"/>
        </w:rPr>
      </w:pPr>
    </w:p>
    <w:p w14:paraId="1CE8C4BE">
      <w:pPr>
        <w:pStyle w:val="6"/>
        <w:rPr>
          <w:rFonts w:ascii="Times New Roman"/>
          <w:sz w:val="20"/>
        </w:rPr>
      </w:pPr>
    </w:p>
    <w:p w14:paraId="7E8B8FF0">
      <w:pPr>
        <w:pStyle w:val="6"/>
        <w:rPr>
          <w:rFonts w:ascii="Times New Roman"/>
          <w:sz w:val="20"/>
        </w:rPr>
      </w:pPr>
    </w:p>
    <w:p w14:paraId="59AAE497">
      <w:pPr>
        <w:pStyle w:val="6"/>
        <w:rPr>
          <w:rFonts w:ascii="Times New Roman"/>
          <w:sz w:val="20"/>
        </w:rPr>
      </w:pPr>
    </w:p>
    <w:p w14:paraId="1067C1E5">
      <w:pPr>
        <w:pStyle w:val="6"/>
        <w:rPr>
          <w:rFonts w:ascii="Times New Roman"/>
          <w:sz w:val="20"/>
        </w:rPr>
      </w:pPr>
    </w:p>
    <w:p w14:paraId="45699028">
      <w:pPr>
        <w:pStyle w:val="6"/>
        <w:rPr>
          <w:rFonts w:ascii="Times New Roman"/>
          <w:sz w:val="20"/>
        </w:rPr>
      </w:pPr>
    </w:p>
    <w:p w14:paraId="68B6D070">
      <w:pPr>
        <w:pStyle w:val="6"/>
        <w:spacing w:before="11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3403600" cy="160845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898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7957E">
      <w:pPr>
        <w:spacing w:before="184"/>
        <w:ind w:left="566" w:right="0" w:firstLine="0"/>
        <w:jc w:val="left"/>
        <w:rPr>
          <w:rFonts w:ascii="Times New Roman"/>
          <w:spacing w:val="-5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4.5</w:t>
      </w:r>
    </w:p>
    <w:p w14:paraId="6BC17C81">
      <w:pPr>
        <w:pStyle w:val="6"/>
        <w:rPr>
          <w:rFonts w:ascii="Times New Roman"/>
          <w:sz w:val="24"/>
        </w:rPr>
      </w:pPr>
    </w:p>
    <w:p w14:paraId="02651555">
      <w:pPr>
        <w:pStyle w:val="6"/>
        <w:rPr>
          <w:rFonts w:ascii="Times New Roman"/>
          <w:sz w:val="24"/>
        </w:rPr>
      </w:pPr>
    </w:p>
    <w:p w14:paraId="193BC5B8">
      <w:pPr>
        <w:pStyle w:val="6"/>
        <w:rPr>
          <w:rFonts w:ascii="Times New Roman"/>
          <w:sz w:val="24"/>
        </w:rPr>
      </w:pPr>
    </w:p>
    <w:p w14:paraId="4AEE2F49">
      <w:pPr>
        <w:pStyle w:val="6"/>
        <w:rPr>
          <w:rFonts w:ascii="Times New Roman"/>
          <w:sz w:val="24"/>
        </w:rPr>
      </w:pPr>
    </w:p>
    <w:p w14:paraId="66D5254E">
      <w:pPr>
        <w:pStyle w:val="6"/>
        <w:rPr>
          <w:rFonts w:ascii="Times New Roman"/>
          <w:sz w:val="24"/>
        </w:rPr>
      </w:pPr>
    </w:p>
    <w:p w14:paraId="7601C2C5">
      <w:pPr>
        <w:pStyle w:val="6"/>
        <w:rPr>
          <w:rFonts w:ascii="Times New Roman"/>
          <w:sz w:val="24"/>
        </w:rPr>
      </w:pPr>
    </w:p>
    <w:p w14:paraId="7043A37B">
      <w:pPr>
        <w:pStyle w:val="6"/>
        <w:rPr>
          <w:rFonts w:ascii="Times New Roman"/>
          <w:sz w:val="24"/>
        </w:rPr>
      </w:pPr>
    </w:p>
    <w:p w14:paraId="7CF5C0EB">
      <w:pPr>
        <w:pStyle w:val="6"/>
        <w:rPr>
          <w:rFonts w:ascii="Times New Roman"/>
          <w:sz w:val="24"/>
        </w:rPr>
      </w:pPr>
    </w:p>
    <w:p w14:paraId="6C76F2D7">
      <w:pPr>
        <w:pStyle w:val="6"/>
        <w:rPr>
          <w:rFonts w:ascii="Times New Roman"/>
          <w:sz w:val="24"/>
        </w:rPr>
      </w:pPr>
    </w:p>
    <w:p w14:paraId="31CA9A3B">
      <w:pPr>
        <w:pStyle w:val="6"/>
        <w:rPr>
          <w:rFonts w:ascii="Times New Roman"/>
          <w:sz w:val="24"/>
        </w:rPr>
      </w:pPr>
    </w:p>
    <w:p w14:paraId="647EFD85">
      <w:pPr>
        <w:pStyle w:val="6"/>
        <w:rPr>
          <w:rFonts w:ascii="Times New Roman"/>
          <w:sz w:val="24"/>
        </w:rPr>
      </w:pPr>
    </w:p>
    <w:p w14:paraId="43BBDBD9">
      <w:pPr>
        <w:pStyle w:val="6"/>
        <w:rPr>
          <w:rFonts w:ascii="Times New Roman"/>
          <w:sz w:val="24"/>
        </w:rPr>
      </w:pPr>
    </w:p>
    <w:p w14:paraId="33721C00">
      <w:pPr>
        <w:pStyle w:val="6"/>
        <w:rPr>
          <w:rFonts w:ascii="Times New Roman"/>
          <w:sz w:val="24"/>
        </w:rPr>
      </w:pPr>
    </w:p>
    <w:p w14:paraId="7B72782A">
      <w:pPr>
        <w:pStyle w:val="6"/>
        <w:rPr>
          <w:rFonts w:ascii="Times New Roman"/>
          <w:sz w:val="24"/>
        </w:rPr>
      </w:pPr>
    </w:p>
    <w:p w14:paraId="5A739C0A">
      <w:pPr>
        <w:pStyle w:val="6"/>
        <w:rPr>
          <w:rFonts w:ascii="Times New Roman"/>
          <w:sz w:val="24"/>
        </w:rPr>
      </w:pPr>
    </w:p>
    <w:p w14:paraId="7C2AE177">
      <w:pPr>
        <w:pStyle w:val="6"/>
        <w:rPr>
          <w:rFonts w:ascii="Times New Roman"/>
          <w:sz w:val="24"/>
        </w:rPr>
      </w:pPr>
    </w:p>
    <w:p w14:paraId="1E23E91F">
      <w:pPr>
        <w:pStyle w:val="6"/>
        <w:rPr>
          <w:rFonts w:ascii="Times New Roman"/>
          <w:sz w:val="24"/>
        </w:rPr>
      </w:pPr>
    </w:p>
    <w:p w14:paraId="6EEAE970">
      <w:pPr>
        <w:pStyle w:val="6"/>
        <w:rPr>
          <w:rFonts w:ascii="Times New Roman"/>
          <w:sz w:val="24"/>
        </w:rPr>
      </w:pPr>
    </w:p>
    <w:p w14:paraId="6EB21E35">
      <w:pPr>
        <w:pStyle w:val="6"/>
        <w:rPr>
          <w:rFonts w:ascii="Times New Roman"/>
          <w:sz w:val="24"/>
        </w:rPr>
      </w:pPr>
    </w:p>
    <w:p w14:paraId="0FFE5156">
      <w:pPr>
        <w:pStyle w:val="6"/>
        <w:rPr>
          <w:rFonts w:ascii="Times New Roman"/>
          <w:sz w:val="24"/>
        </w:rPr>
      </w:pPr>
    </w:p>
    <w:p w14:paraId="6C8DD667">
      <w:pPr>
        <w:pStyle w:val="6"/>
        <w:rPr>
          <w:rFonts w:ascii="Times New Roman"/>
          <w:sz w:val="24"/>
        </w:rPr>
      </w:pPr>
    </w:p>
    <w:p w14:paraId="14B90746">
      <w:pPr>
        <w:pStyle w:val="6"/>
        <w:rPr>
          <w:rFonts w:ascii="Times New Roman"/>
          <w:sz w:val="24"/>
        </w:rPr>
      </w:pPr>
    </w:p>
    <w:p w14:paraId="329164F2">
      <w:pPr>
        <w:pStyle w:val="6"/>
        <w:rPr>
          <w:rFonts w:ascii="Times New Roman"/>
          <w:sz w:val="24"/>
        </w:rPr>
      </w:pPr>
    </w:p>
    <w:p w14:paraId="18B7CB13">
      <w:pPr>
        <w:pStyle w:val="6"/>
        <w:rPr>
          <w:rFonts w:ascii="Times New Roman"/>
          <w:sz w:val="24"/>
        </w:rPr>
      </w:pPr>
    </w:p>
    <w:p w14:paraId="676919D4">
      <w:pPr>
        <w:pStyle w:val="6"/>
        <w:rPr>
          <w:rFonts w:ascii="Times New Roman"/>
          <w:sz w:val="24"/>
        </w:rPr>
      </w:pPr>
    </w:p>
    <w:p w14:paraId="102F67EC">
      <w:pPr>
        <w:pStyle w:val="6"/>
        <w:rPr>
          <w:rFonts w:ascii="Times New Roman"/>
          <w:sz w:val="24"/>
        </w:rPr>
      </w:pPr>
    </w:p>
    <w:p w14:paraId="58D56774">
      <w:pPr>
        <w:pStyle w:val="6"/>
        <w:rPr>
          <w:rFonts w:ascii="Times New Roman"/>
          <w:sz w:val="24"/>
        </w:rPr>
      </w:pPr>
    </w:p>
    <w:p w14:paraId="2DA729AE">
      <w:pPr>
        <w:pStyle w:val="6"/>
        <w:rPr>
          <w:rFonts w:ascii="Times New Roman"/>
          <w:sz w:val="24"/>
        </w:rPr>
      </w:pPr>
    </w:p>
    <w:p w14:paraId="077392AB">
      <w:pPr>
        <w:pStyle w:val="6"/>
        <w:rPr>
          <w:rFonts w:ascii="Times New Roman"/>
          <w:sz w:val="24"/>
        </w:rPr>
      </w:pPr>
    </w:p>
    <w:p w14:paraId="6C31D037">
      <w:pPr>
        <w:pStyle w:val="6"/>
        <w:rPr>
          <w:rFonts w:ascii="Times New Roman"/>
          <w:sz w:val="24"/>
        </w:rPr>
      </w:pPr>
    </w:p>
    <w:p w14:paraId="39AE97FC">
      <w:pPr>
        <w:pStyle w:val="6"/>
        <w:rPr>
          <w:rFonts w:ascii="Times New Roman"/>
          <w:sz w:val="24"/>
        </w:rPr>
      </w:pPr>
    </w:p>
    <w:p w14:paraId="30DA9CD3">
      <w:pPr>
        <w:pStyle w:val="6"/>
        <w:rPr>
          <w:rFonts w:ascii="Times New Roman"/>
          <w:sz w:val="24"/>
        </w:rPr>
      </w:pPr>
    </w:p>
    <w:p w14:paraId="5F605104">
      <w:pPr>
        <w:pStyle w:val="6"/>
        <w:rPr>
          <w:rFonts w:ascii="Times New Roman"/>
          <w:sz w:val="24"/>
        </w:rPr>
      </w:pPr>
    </w:p>
    <w:p w14:paraId="4A26FD28">
      <w:pPr>
        <w:pStyle w:val="6"/>
        <w:rPr>
          <w:rFonts w:ascii="Times New Roman"/>
          <w:sz w:val="24"/>
        </w:rPr>
      </w:pPr>
    </w:p>
    <w:p w14:paraId="0A8EC76D">
      <w:pPr>
        <w:pStyle w:val="6"/>
        <w:rPr>
          <w:rFonts w:ascii="Times New Roman"/>
          <w:sz w:val="24"/>
        </w:rPr>
      </w:pPr>
    </w:p>
    <w:p w14:paraId="7B95EE45">
      <w:pPr>
        <w:pStyle w:val="6"/>
        <w:rPr>
          <w:rFonts w:ascii="Times New Roman"/>
          <w:sz w:val="24"/>
        </w:rPr>
      </w:pPr>
    </w:p>
    <w:p w14:paraId="06D2604A">
      <w:pPr>
        <w:pStyle w:val="6"/>
        <w:rPr>
          <w:rFonts w:ascii="Times New Roman"/>
          <w:sz w:val="24"/>
        </w:rPr>
      </w:pPr>
    </w:p>
    <w:p w14:paraId="3BBD9FCF">
      <w:pPr>
        <w:pStyle w:val="6"/>
        <w:spacing w:before="146"/>
        <w:rPr>
          <w:rFonts w:ascii="Times New Roman"/>
          <w:sz w:val="24"/>
        </w:rPr>
      </w:pPr>
    </w:p>
    <w:p w14:paraId="576C8DEE">
      <w:pPr>
        <w:pStyle w:val="3"/>
        <w:numPr>
          <w:ilvl w:val="0"/>
          <w:numId w:val="1"/>
        </w:numPr>
        <w:tabs>
          <w:tab w:val="left" w:pos="1254"/>
        </w:tabs>
        <w:spacing w:before="1" w:after="0" w:line="240" w:lineRule="auto"/>
        <w:ind w:left="679" w:leftChars="0" w:right="0" w:hanging="239" w:firstLineChars="0"/>
        <w:jc w:val="left"/>
      </w:pPr>
      <w:bookmarkStart w:id="10" w:name="5.GIT"/>
      <w:bookmarkEnd w:id="10"/>
      <w:r>
        <w:rPr>
          <w:spacing w:val="-5"/>
        </w:rPr>
        <w:t>GIT</w:t>
      </w:r>
    </w:p>
    <w:p w14:paraId="7C08837D">
      <w:pPr>
        <w:pStyle w:val="6"/>
        <w:rPr>
          <w:rFonts w:ascii="Times New Roman"/>
          <w:b/>
          <w:sz w:val="24"/>
        </w:rPr>
      </w:pPr>
    </w:p>
    <w:p w14:paraId="24CCB293">
      <w:pPr>
        <w:pStyle w:val="6"/>
        <w:rPr>
          <w:rFonts w:ascii="Times New Roman"/>
          <w:b/>
          <w:sz w:val="24"/>
        </w:rPr>
      </w:pPr>
    </w:p>
    <w:p w14:paraId="094D1B41">
      <w:pPr>
        <w:pStyle w:val="6"/>
        <w:spacing w:before="36"/>
        <w:rPr>
          <w:rFonts w:ascii="Times New Roman"/>
          <w:b/>
          <w:sz w:val="24"/>
        </w:rPr>
      </w:pPr>
    </w:p>
    <w:p w14:paraId="16E47806">
      <w:pPr>
        <w:pStyle w:val="6"/>
        <w:spacing w:before="36"/>
        <w:rPr>
          <w:rFonts w:ascii="Times New Roman"/>
          <w:b/>
          <w:sz w:val="24"/>
        </w:rPr>
      </w:pPr>
    </w:p>
    <w:p w14:paraId="42D7FBE7">
      <w:pPr>
        <w:pStyle w:val="6"/>
        <w:spacing w:before="36"/>
        <w:rPr>
          <w:rFonts w:ascii="Times New Roman"/>
          <w:b/>
          <w:sz w:val="24"/>
        </w:rPr>
      </w:pPr>
    </w:p>
    <w:p w14:paraId="1074E9DB">
      <w:pPr>
        <w:pStyle w:val="11"/>
        <w:numPr>
          <w:ilvl w:val="0"/>
          <w:numId w:val="3"/>
        </w:numPr>
        <w:tabs>
          <w:tab w:val="left" w:pos="522"/>
        </w:tabs>
        <w:spacing w:before="0" w:after="0" w:line="240" w:lineRule="auto"/>
        <w:ind w:left="522" w:right="0" w:hanging="240"/>
        <w:jc w:val="left"/>
        <w:rPr>
          <w:b/>
          <w:sz w:val="24"/>
        </w:rPr>
      </w:pPr>
      <w:r>
        <w:rPr>
          <w:b/>
          <w:sz w:val="24"/>
        </w:rPr>
        <w:t>git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.</w:t>
      </w:r>
    </w:p>
    <w:p w14:paraId="0C8EA8BD">
      <w:pPr>
        <w:pStyle w:val="11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282" w:right="826" w:firstLine="0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8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digunakan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6"/>
          <w:sz w:val="24"/>
        </w:rPr>
        <w:t xml:space="preserve"> </w:t>
      </w:r>
      <w:r>
        <w:rPr>
          <w:sz w:val="24"/>
        </w:rPr>
        <w:t>semua</w:t>
      </w:r>
      <w:r>
        <w:rPr>
          <w:spacing w:val="-7"/>
          <w:sz w:val="24"/>
        </w:rPr>
        <w:t xml:space="preserve"> </w:t>
      </w:r>
      <w:r>
        <w:rPr>
          <w:sz w:val="24"/>
        </w:rPr>
        <w:t>perubahan</w:t>
      </w:r>
      <w:r>
        <w:rPr>
          <w:spacing w:val="-6"/>
          <w:sz w:val="24"/>
        </w:rPr>
        <w:t xml:space="preserve"> </w:t>
      </w:r>
      <w:r>
        <w:rPr>
          <w:sz w:val="24"/>
        </w:rPr>
        <w:t>(file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baru</w:t>
      </w:r>
      <w:r>
        <w:rPr>
          <w:spacing w:val="-3"/>
          <w:sz w:val="24"/>
        </w:rPr>
        <w:t xml:space="preserve"> </w:t>
      </w:r>
      <w:r>
        <w:rPr>
          <w:sz w:val="24"/>
        </w:rPr>
        <w:t>dibuat,</w:t>
      </w:r>
      <w:r>
        <w:rPr>
          <w:spacing w:val="-8"/>
          <w:sz w:val="24"/>
        </w:rPr>
        <w:t xml:space="preserve"> </w:t>
      </w:r>
      <w:r>
        <w:rPr>
          <w:sz w:val="24"/>
        </w:rPr>
        <w:t>diubah,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dihapus) ke dalam staging area.</w:t>
      </w:r>
    </w:p>
    <w:p w14:paraId="642477A4">
      <w:pPr>
        <w:pStyle w:val="11"/>
        <w:numPr>
          <w:ilvl w:val="1"/>
          <w:numId w:val="3"/>
        </w:numPr>
        <w:tabs>
          <w:tab w:val="left" w:pos="417"/>
        </w:tabs>
        <w:spacing w:before="60" w:after="0" w:line="275" w:lineRule="exact"/>
        <w:ind w:left="417" w:right="0" w:hanging="135"/>
        <w:jc w:val="left"/>
        <w:rPr>
          <w:sz w:val="24"/>
        </w:rPr>
      </w:pPr>
      <w:bookmarkStart w:id="11" w:name="2.git commit -m &quot;Posttest 4&quot;"/>
      <w:bookmarkEnd w:id="11"/>
      <w:r>
        <w:rPr>
          <w:sz w:val="24"/>
        </w:rPr>
        <w:t>Titik</w:t>
      </w:r>
      <w:r>
        <w:rPr>
          <w:spacing w:val="-12"/>
          <w:sz w:val="24"/>
        </w:rPr>
        <w:t xml:space="preserve"> </w:t>
      </w:r>
      <w:r>
        <w:rPr>
          <w:sz w:val="24"/>
        </w:rPr>
        <w:t>(`.`)</w:t>
      </w:r>
      <w:r>
        <w:rPr>
          <w:spacing w:val="2"/>
          <w:sz w:val="24"/>
        </w:rPr>
        <w:t xml:space="preserve"> </w:t>
      </w:r>
      <w:r>
        <w:rPr>
          <w:sz w:val="24"/>
        </w:rPr>
        <w:t>menunjukkan</w:t>
      </w:r>
      <w:r>
        <w:rPr>
          <w:spacing w:val="-2"/>
          <w:sz w:val="24"/>
        </w:rPr>
        <w:t xml:space="preserve"> </w:t>
      </w:r>
      <w:r>
        <w:rPr>
          <w:sz w:val="24"/>
        </w:rPr>
        <w:t>bahwa</w:t>
      </w:r>
      <w:r>
        <w:rPr>
          <w:spacing w:val="-3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yang ada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direktori</w:t>
      </w:r>
      <w:r>
        <w:rPr>
          <w:spacing w:val="-2"/>
          <w:sz w:val="24"/>
        </w:rPr>
        <w:t xml:space="preserve"> </w:t>
      </w:r>
      <w:r>
        <w:rPr>
          <w:sz w:val="24"/>
        </w:rPr>
        <w:t>kerja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ditambahkan.</w:t>
      </w:r>
    </w:p>
    <w:p w14:paraId="37E12AFA">
      <w:pPr>
        <w:pStyle w:val="3"/>
        <w:numPr>
          <w:ilvl w:val="0"/>
          <w:numId w:val="3"/>
        </w:numPr>
        <w:tabs>
          <w:tab w:val="left" w:pos="522"/>
        </w:tabs>
        <w:spacing w:before="0" w:after="0" w:line="275" w:lineRule="exact"/>
        <w:ind w:left="522" w:right="0" w:hanging="240"/>
        <w:jc w:val="left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"Posttest</w:t>
      </w:r>
      <w:r>
        <w:rPr>
          <w:spacing w:val="-2"/>
        </w:rPr>
        <w:t xml:space="preserve"> </w:t>
      </w:r>
      <w:r>
        <w:rPr>
          <w:rFonts w:hint="default"/>
          <w:spacing w:val="-2"/>
          <w:lang w:val="en-US"/>
        </w:rPr>
        <w:t>6</w:t>
      </w:r>
      <w:r>
        <w:rPr>
          <w:spacing w:val="-5"/>
        </w:rPr>
        <w:t>"</w:t>
      </w:r>
    </w:p>
    <w:p w14:paraId="02546A2B">
      <w:pPr>
        <w:pStyle w:val="11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commit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pesan `"Posttest</w:t>
      </w:r>
      <w:r>
        <w:rPr>
          <w:spacing w:val="-5"/>
          <w:sz w:val="24"/>
        </w:rPr>
        <w:t xml:space="preserve"> </w:t>
      </w:r>
      <w:r>
        <w:rPr>
          <w:rFonts w:hint="default"/>
          <w:spacing w:val="-5"/>
          <w:sz w:val="24"/>
          <w:lang w:val="en-US"/>
        </w:rPr>
        <w:t>6</w:t>
      </w:r>
      <w:bookmarkStart w:id="13" w:name="_GoBack"/>
      <w:bookmarkEnd w:id="13"/>
      <w:r>
        <w:rPr>
          <w:sz w:val="24"/>
        </w:rPr>
        <w:t>"`, yang</w:t>
      </w:r>
      <w:r>
        <w:rPr>
          <w:spacing w:val="-3"/>
          <w:sz w:val="24"/>
        </w:rPr>
        <w:t xml:space="preserve"> </w:t>
      </w:r>
      <w:r>
        <w:rPr>
          <w:sz w:val="24"/>
        </w:rPr>
        <w:t>mendokumentasikan</w:t>
      </w:r>
      <w:r>
        <w:rPr>
          <w:spacing w:val="-2"/>
          <w:sz w:val="24"/>
        </w:rPr>
        <w:t xml:space="preserve"> </w:t>
      </w:r>
      <w:r>
        <w:rPr>
          <w:sz w:val="24"/>
        </w:rPr>
        <w:t>perubahan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telah</w:t>
      </w:r>
    </w:p>
    <w:p w14:paraId="2A02A3D7">
      <w:pPr>
        <w:spacing w:before="79"/>
        <w:ind w:left="28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ditambahkan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ke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staging</w:t>
      </w:r>
      <w:r>
        <w:rPr>
          <w:rFonts w:ascii="Times New Roman"/>
          <w:spacing w:val="-2"/>
          <w:sz w:val="24"/>
        </w:rPr>
        <w:t xml:space="preserve"> area.</w:t>
      </w:r>
    </w:p>
    <w:p w14:paraId="6536BA79">
      <w:pPr>
        <w:pStyle w:val="11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Commit</w:t>
      </w:r>
      <w:r>
        <w:rPr>
          <w:spacing w:val="-1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snapshot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perubahan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lokal.</w:t>
      </w:r>
    </w:p>
    <w:p w14:paraId="6B36AF4F">
      <w:pPr>
        <w:pStyle w:val="6"/>
        <w:rPr>
          <w:rFonts w:ascii="Times New Roman"/>
          <w:sz w:val="24"/>
        </w:rPr>
      </w:pPr>
    </w:p>
    <w:p w14:paraId="58CEC1B7">
      <w:pPr>
        <w:pStyle w:val="3"/>
        <w:numPr>
          <w:ilvl w:val="0"/>
          <w:numId w:val="3"/>
        </w:numPr>
        <w:tabs>
          <w:tab w:val="left" w:pos="522"/>
        </w:tabs>
        <w:spacing w:before="0" w:after="0" w:line="240" w:lineRule="auto"/>
        <w:ind w:left="522" w:right="0" w:hanging="240"/>
        <w:jc w:val="left"/>
      </w:pPr>
      <w:bookmarkStart w:id="12" w:name="3.git push"/>
      <w:bookmarkEnd w:id="12"/>
      <w:r>
        <w:t>git</w:t>
      </w:r>
      <w:r>
        <w:rPr>
          <w:spacing w:val="-8"/>
        </w:rPr>
        <w:t xml:space="preserve"> </w:t>
      </w:r>
      <w:r>
        <w:rPr>
          <w:spacing w:val="-4"/>
        </w:rPr>
        <w:t>push</w:t>
      </w:r>
    </w:p>
    <w:p w14:paraId="72A4EC16">
      <w:pPr>
        <w:pStyle w:val="11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9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mengunggah</w:t>
      </w:r>
      <w:r>
        <w:rPr>
          <w:spacing w:val="-5"/>
          <w:sz w:val="24"/>
        </w:rPr>
        <w:t xml:space="preserve"> </w:t>
      </w: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`main`.</w:t>
      </w:r>
    </w:p>
    <w:p w14:paraId="2696E923">
      <w:pPr>
        <w:pStyle w:val="11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282" w:right="827" w:firstLine="0"/>
        <w:jc w:val="left"/>
        <w:rPr>
          <w:sz w:val="24"/>
        </w:rPr>
      </w:pPr>
      <w:r>
        <w:rPr>
          <w:sz w:val="24"/>
        </w:rPr>
        <w:t>`-u`</w:t>
      </w:r>
      <w:r>
        <w:rPr>
          <w:spacing w:val="-8"/>
          <w:sz w:val="24"/>
        </w:rPr>
        <w:t xml:space="preserve"> </w:t>
      </w:r>
      <w:r>
        <w:rPr>
          <w:sz w:val="24"/>
        </w:rPr>
        <w:t>(atau</w:t>
      </w:r>
      <w:r>
        <w:rPr>
          <w:spacing w:val="-2"/>
          <w:sz w:val="24"/>
        </w:rPr>
        <w:t xml:space="preserve"> </w:t>
      </w:r>
      <w:r>
        <w:rPr>
          <w:sz w:val="24"/>
        </w:rPr>
        <w:t>`--set-upstream`)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2"/>
          <w:sz w:val="24"/>
        </w:rPr>
        <w:t xml:space="preserve"> </w:t>
      </w:r>
      <w:r>
        <w:rPr>
          <w:sz w:val="24"/>
        </w:rPr>
        <w:t>menghubungkan</w:t>
      </w:r>
      <w:r>
        <w:rPr>
          <w:spacing w:val="-7"/>
          <w:sz w:val="24"/>
        </w:rPr>
        <w:t xml:space="preserve"> </w:t>
      </w: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lokal</w:t>
      </w:r>
      <w:r>
        <w:rPr>
          <w:spacing w:val="-9"/>
          <w:sz w:val="24"/>
        </w:rPr>
        <w:t xml:space="preserve"> </w:t>
      </w:r>
      <w:r>
        <w:rPr>
          <w:sz w:val="24"/>
        </w:rPr>
        <w:t>`main`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`main`</w:t>
      </w:r>
      <w:r>
        <w:rPr>
          <w:spacing w:val="-8"/>
          <w:sz w:val="24"/>
        </w:rPr>
        <w:t xml:space="preserve"> </w:t>
      </w:r>
      <w:r>
        <w:rPr>
          <w:sz w:val="24"/>
        </w:rPr>
        <w:t>di repository remote (`origin`).</w:t>
      </w:r>
    </w:p>
    <w:p w14:paraId="2A15DE34">
      <w:pPr>
        <w:pStyle w:val="11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`origin`</w:t>
      </w:r>
      <w:r>
        <w:rPr>
          <w:spacing w:val="-8"/>
          <w:sz w:val="24"/>
        </w:rPr>
        <w:t xml:space="preserve"> </w:t>
      </w:r>
      <w:r>
        <w:rPr>
          <w:sz w:val="24"/>
        </w:rPr>
        <w:t>adalah alias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 remote</w:t>
      </w:r>
      <w:r>
        <w:rPr>
          <w:spacing w:val="-5"/>
          <w:sz w:val="24"/>
        </w:rPr>
        <w:t xml:space="preserve"> </w:t>
      </w:r>
      <w:r>
        <w:rPr>
          <w:sz w:val="24"/>
        </w:rPr>
        <w:t>yang dikloning</w:t>
      </w:r>
      <w:r>
        <w:rPr>
          <w:spacing w:val="-10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diatur</w:t>
      </w:r>
      <w:r>
        <w:rPr>
          <w:spacing w:val="-2"/>
          <w:sz w:val="24"/>
        </w:rPr>
        <w:t xml:space="preserve"> sebelumnya.</w:t>
      </w:r>
    </w:p>
    <w:sectPr>
      <w:pgSz w:w="11910" w:h="16840"/>
      <w:pgMar w:top="1800" w:right="0" w:bottom="1000" w:left="425" w:header="0" w:footer="77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4CDE4">
    <w:pPr>
      <w:pStyle w:val="6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6468745</wp:posOffset>
              </wp:positionH>
              <wp:positionV relativeFrom="page">
                <wp:posOffset>10041255</wp:posOffset>
              </wp:positionV>
              <wp:extent cx="189865" cy="18097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86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16F80A"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rFonts w:ascii="Times New Roman"/>
                              <w:sz w:val="2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t>14</w:t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09.35pt;margin-top:790.65pt;height:14.25pt;width:14.95pt;mso-position-horizontal-relative:page;mso-position-vertical-relative:page;z-index:-251656192;mso-width-relative:page;mso-height-relative:page;" filled="f" stroked="f" coordsize="21600,21600" o:gfxdata="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xp637bAAAADwEAAA8AAAAAAAAAAQAgAAAAIgAAAGRycy9kb3ducmV2LnhtbFBLAQIUABQAAAAI&#10;AIdO4kAhZlq6sQEAAHM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A16F80A">
                    <w:pPr>
                      <w:spacing w:before="11"/>
                      <w:ind w:left="6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14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523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599" w:hanging="13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82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820" w:hanging="24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343" w:hanging="24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67" w:hanging="24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390" w:hanging="24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914" w:hanging="24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8437" w:hanging="240"/>
      </w:pPr>
      <w:rPr>
        <w:rFonts w:hint="default"/>
        <w:lang w:val="id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92" w:hanging="252"/>
        <w:jc w:val="left"/>
      </w:pPr>
      <w:rPr>
        <w:rFonts w:hint="default"/>
        <w:spacing w:val="0"/>
        <w:w w:val="87"/>
        <w:lang w:val="id" w:eastAsia="en-US" w:bidi="ar-SA"/>
      </w:rPr>
    </w:lvl>
    <w:lvl w:ilvl="1" w:tentative="0">
      <w:start w:val="1"/>
      <w:numFmt w:val="decimal"/>
      <w:lvlText w:val="%1.%2"/>
      <w:lvlJc w:val="left"/>
      <w:pPr>
        <w:ind w:left="643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396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804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940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076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212" w:hanging="360"/>
      </w:pPr>
      <w:rPr>
        <w:rFonts w:hint="default"/>
        <w:lang w:val="id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23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283" w:hanging="13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520" w:hanging="137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890" w:hanging="137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61" w:hanging="137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631" w:hanging="137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002" w:hanging="137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373" w:hanging="137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8743" w:hanging="137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A1156CF"/>
    <w:rsid w:val="1C4742D4"/>
    <w:rsid w:val="478006DF"/>
    <w:rsid w:val="4A7442D1"/>
    <w:rsid w:val="653773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id" w:eastAsia="en-US" w:bidi="ar-SA"/>
    </w:rPr>
  </w:style>
  <w:style w:type="paragraph" w:styleId="2">
    <w:name w:val="heading 1"/>
    <w:basedOn w:val="1"/>
    <w:qFormat/>
    <w:uiPriority w:val="1"/>
    <w:pPr>
      <w:ind w:left="1265" w:hanging="250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id" w:eastAsia="en-US" w:bidi="ar-SA"/>
    </w:rPr>
  </w:style>
  <w:style w:type="paragraph" w:styleId="3">
    <w:name w:val="heading 2"/>
    <w:basedOn w:val="1"/>
    <w:qFormat/>
    <w:uiPriority w:val="1"/>
    <w:pPr>
      <w:ind w:left="522" w:hanging="2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onsolas" w:hAnsi="Consolas" w:eastAsia="Consolas" w:cs="Consolas"/>
      <w:sz w:val="16"/>
      <w:szCs w:val="16"/>
      <w:lang w:val="id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598" w:hanging="135"/>
    </w:pPr>
    <w:rPr>
      <w:rFonts w:ascii="Times New Roman" w:hAnsi="Times New Roman" w:eastAsia="Times New Roman" w:cs="Times New Roman"/>
      <w:lang w:val="id" w:eastAsia="en-US" w:bidi="ar-SA"/>
    </w:rPr>
  </w:style>
  <w:style w:type="paragraph" w:customStyle="1" w:styleId="12">
    <w:name w:val="Table Paragraph"/>
    <w:basedOn w:val="1"/>
    <w:qFormat/>
    <w:uiPriority w:val="1"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TotalTime>41</TotalTime>
  <ScaleCrop>false</ScaleCrop>
  <LinksUpToDate>false</LinksUpToDate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2025-04-20T10:15:00Z</dcterms:created>
  <dc:creator>LOQ</dc:creator>
  <cp:lastModifiedBy>Wizker 12</cp:lastModifiedBy>
  <dcterms:modified xsi:type="dcterms:W3CDTF">2025-04-28T15:03:49Z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2025-04-20T00:00:00Z</vt:filetime>
  </property>
  <property fmtid="{D5CDD505-2E9C-101B-9397-08002B2CF9AE}" pid="5" name="SourceModified">
    <vt:lpwstr>D:20250411134700+08'00'</vt:lpwstr>
  </property>
  <property fmtid="{D5CDD505-2E9C-101B-9397-08002B2CF9AE}" pid="6" name="KSOProductBuildVer">
    <vt:lpwstr>1033-12.2.0.20795</vt:lpwstr>
  </property>
  <property fmtid="{D5CDD505-2E9C-101B-9397-08002B2CF9AE}" pid="7" name="ICV">
    <vt:lpwstr>BB39C8B06EE74935A89654AEBF5DC2CA_12</vt:lpwstr>
  </property>
</Properties>
</file>