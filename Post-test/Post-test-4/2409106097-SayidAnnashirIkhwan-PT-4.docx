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EA44D73">
      <w:pPr>
        <w:spacing w:before="64" w:line="396" w:lineRule="auto"/>
        <w:ind w:left="3101" w:right="3660" w:firstLine="0"/>
        <w:jc w:val="center"/>
        <w:rPr>
          <w:rFonts w:hint="default" w:ascii="Times New Roman"/>
          <w:b/>
          <w:sz w:val="28"/>
          <w:lang w:val="en-US"/>
        </w:rPr>
      </w:pPr>
      <w:r>
        <w:rPr>
          <w:rFonts w:ascii="Times New Roman"/>
          <w:b/>
          <w:spacing w:val="-2"/>
          <w:sz w:val="28"/>
        </w:rPr>
        <w:t>LAPORAN</w:t>
      </w:r>
      <w:r>
        <w:rPr>
          <w:rFonts w:ascii="Times New Roman"/>
          <w:b/>
          <w:spacing w:val="-21"/>
          <w:sz w:val="28"/>
        </w:rPr>
        <w:t xml:space="preserve"> </w:t>
      </w:r>
      <w:r>
        <w:rPr>
          <w:rFonts w:ascii="Times New Roman"/>
          <w:b/>
          <w:spacing w:val="-2"/>
          <w:sz w:val="28"/>
        </w:rPr>
        <w:t xml:space="preserve">PRAKTIKUM </w:t>
      </w:r>
      <w:r>
        <w:rPr>
          <w:rFonts w:ascii="Times New Roman"/>
          <w:b/>
          <w:sz w:val="28"/>
        </w:rPr>
        <w:t xml:space="preserve">POSTTEST </w:t>
      </w:r>
      <w:r>
        <w:rPr>
          <w:rFonts w:hint="default" w:ascii="Times New Roman"/>
          <w:b/>
          <w:sz w:val="28"/>
          <w:lang w:val="en-US"/>
        </w:rPr>
        <w:t>4</w:t>
      </w:r>
    </w:p>
    <w:p w14:paraId="0EB7A3F3">
      <w:pPr>
        <w:spacing w:before="0" w:line="311" w:lineRule="exact"/>
        <w:ind w:left="0" w:right="555" w:firstLine="0"/>
        <w:jc w:val="center"/>
        <w:rPr>
          <w:rFonts w:ascii="Times New Roman"/>
          <w:b/>
          <w:sz w:val="28"/>
        </w:rPr>
      </w:pPr>
      <w:r>
        <w:rPr>
          <w:rFonts w:ascii="Times New Roman"/>
          <w:b/>
          <w:spacing w:val="-4"/>
          <w:sz w:val="28"/>
        </w:rPr>
        <w:t>ALGORITMA</w:t>
      </w:r>
      <w:r>
        <w:rPr>
          <w:rFonts w:ascii="Times New Roman"/>
          <w:b/>
          <w:spacing w:val="-11"/>
          <w:sz w:val="28"/>
        </w:rPr>
        <w:t xml:space="preserve"> </w:t>
      </w:r>
      <w:r>
        <w:rPr>
          <w:rFonts w:ascii="Times New Roman"/>
          <w:b/>
          <w:spacing w:val="-4"/>
          <w:sz w:val="28"/>
        </w:rPr>
        <w:t>PEMROGRAMAN</w:t>
      </w:r>
      <w:r>
        <w:rPr>
          <w:rFonts w:ascii="Times New Roman"/>
          <w:b/>
          <w:spacing w:val="8"/>
          <w:sz w:val="28"/>
        </w:rPr>
        <w:t xml:space="preserve"> </w:t>
      </w:r>
      <w:r>
        <w:rPr>
          <w:rFonts w:ascii="Times New Roman"/>
          <w:b/>
          <w:spacing w:val="-4"/>
          <w:sz w:val="28"/>
        </w:rPr>
        <w:t>LANJUT</w:t>
      </w:r>
    </w:p>
    <w:p w14:paraId="19E9E475">
      <w:pPr>
        <w:pStyle w:val="6"/>
        <w:rPr>
          <w:rFonts w:ascii="Times New Roman"/>
          <w:b/>
          <w:sz w:val="20"/>
        </w:rPr>
      </w:pPr>
    </w:p>
    <w:p w14:paraId="7993D2AB">
      <w:pPr>
        <w:pStyle w:val="6"/>
        <w:rPr>
          <w:rFonts w:ascii="Times New Roman"/>
          <w:b/>
          <w:sz w:val="20"/>
        </w:rPr>
      </w:pPr>
    </w:p>
    <w:p w14:paraId="7BF179DE">
      <w:pPr>
        <w:pStyle w:val="6"/>
        <w:rPr>
          <w:rFonts w:ascii="Times New Roman"/>
          <w:b/>
          <w:sz w:val="20"/>
        </w:rPr>
      </w:pPr>
    </w:p>
    <w:p w14:paraId="341B2EA6">
      <w:pPr>
        <w:pStyle w:val="6"/>
        <w:rPr>
          <w:rFonts w:ascii="Times New Roman"/>
          <w:b/>
          <w:sz w:val="20"/>
        </w:rPr>
      </w:pPr>
    </w:p>
    <w:p w14:paraId="55CF7E21">
      <w:pPr>
        <w:pStyle w:val="6"/>
        <w:rPr>
          <w:rFonts w:ascii="Times New Roman"/>
          <w:b/>
          <w:sz w:val="20"/>
        </w:rPr>
      </w:pPr>
    </w:p>
    <w:p w14:paraId="55D601A6">
      <w:pPr>
        <w:pStyle w:val="6"/>
        <w:rPr>
          <w:rFonts w:ascii="Times New Roman"/>
          <w:b/>
          <w:sz w:val="20"/>
        </w:rPr>
      </w:pPr>
    </w:p>
    <w:p w14:paraId="47F720F2">
      <w:pPr>
        <w:pStyle w:val="6"/>
        <w:spacing w:before="119"/>
        <w:rPr>
          <w:rFonts w:ascii="Times New Roman"/>
          <w:b/>
          <w:sz w:val="20"/>
        </w:rPr>
      </w:pPr>
      <w:r>
        <w:rPr>
          <w:rFonts w:ascii="Times New Roman"/>
          <w:b/>
          <w:sz w:val="20"/>
        </w:rPr>
        <w:drawing>
          <wp:anchor distT="0" distB="0" distL="0" distR="0" simplePos="0" relativeHeight="251660288" behindDoc="1" locked="0" layoutInCell="1" allowOverlap="1">
            <wp:simplePos x="0" y="0"/>
            <wp:positionH relativeFrom="page">
              <wp:posOffset>2324100</wp:posOffset>
            </wp:positionH>
            <wp:positionV relativeFrom="paragraph">
              <wp:posOffset>236855</wp:posOffset>
            </wp:positionV>
            <wp:extent cx="2938780" cy="2941955"/>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939033" cy="2942081"/>
                    </a:xfrm>
                    <a:prstGeom prst="rect">
                      <a:avLst/>
                    </a:prstGeom>
                  </pic:spPr>
                </pic:pic>
              </a:graphicData>
            </a:graphic>
          </wp:anchor>
        </w:drawing>
      </w:r>
    </w:p>
    <w:p w14:paraId="71DA4427">
      <w:pPr>
        <w:pStyle w:val="6"/>
        <w:rPr>
          <w:rFonts w:ascii="Times New Roman"/>
          <w:b/>
          <w:sz w:val="28"/>
        </w:rPr>
      </w:pPr>
    </w:p>
    <w:p w14:paraId="4C6A8900">
      <w:pPr>
        <w:pStyle w:val="6"/>
        <w:spacing w:before="49"/>
        <w:rPr>
          <w:rFonts w:ascii="Times New Roman"/>
          <w:b/>
          <w:sz w:val="28"/>
        </w:rPr>
      </w:pPr>
    </w:p>
    <w:p w14:paraId="38EB1A4D">
      <w:pPr>
        <w:pStyle w:val="2"/>
        <w:ind w:left="3107" w:right="3660" w:firstLine="0"/>
        <w:jc w:val="center"/>
      </w:pPr>
      <w:bookmarkStart w:id="0" w:name="Disusun oleh:"/>
      <w:bookmarkEnd w:id="0"/>
      <w:r>
        <w:rPr>
          <w:spacing w:val="-2"/>
        </w:rPr>
        <w:t>Disusun</w:t>
      </w:r>
      <w:r>
        <w:rPr>
          <w:spacing w:val="-7"/>
        </w:rPr>
        <w:t xml:space="preserve"> </w:t>
      </w:r>
      <w:r>
        <w:rPr>
          <w:spacing w:val="-4"/>
        </w:rPr>
        <w:t>oleh:</w:t>
      </w:r>
    </w:p>
    <w:p w14:paraId="7D75B3F8">
      <w:pPr>
        <w:spacing w:before="205" w:line="405" w:lineRule="auto"/>
        <w:ind w:left="3101" w:right="3664" w:firstLine="0"/>
        <w:jc w:val="center"/>
        <w:rPr>
          <w:rFonts w:ascii="Times New Roman" w:hAnsi="Times New Roman"/>
          <w:b/>
          <w:sz w:val="26"/>
        </w:rPr>
      </w:pPr>
      <w:r>
        <w:rPr>
          <w:rFonts w:ascii="Times New Roman" w:hAnsi="Times New Roman"/>
          <w:b/>
          <w:spacing w:val="-2"/>
          <w:sz w:val="26"/>
        </w:rPr>
        <w:t>Sayid</w:t>
      </w:r>
      <w:r>
        <w:rPr>
          <w:rFonts w:ascii="Times New Roman" w:hAnsi="Times New Roman"/>
          <w:b/>
          <w:spacing w:val="-15"/>
          <w:sz w:val="26"/>
        </w:rPr>
        <w:t xml:space="preserve"> </w:t>
      </w:r>
      <w:r>
        <w:rPr>
          <w:rFonts w:ascii="Times New Roman" w:hAnsi="Times New Roman"/>
          <w:b/>
          <w:spacing w:val="-2"/>
          <w:sz w:val="26"/>
        </w:rPr>
        <w:t>Annashir</w:t>
      </w:r>
      <w:r>
        <w:rPr>
          <w:rFonts w:ascii="Times New Roman" w:hAnsi="Times New Roman"/>
          <w:b/>
          <w:spacing w:val="-14"/>
          <w:sz w:val="26"/>
        </w:rPr>
        <w:t xml:space="preserve"> </w:t>
      </w:r>
      <w:r>
        <w:rPr>
          <w:rFonts w:ascii="Times New Roman" w:hAnsi="Times New Roman"/>
          <w:b/>
          <w:spacing w:val="-2"/>
          <w:sz w:val="26"/>
        </w:rPr>
        <w:t>Ikhwan</w:t>
      </w:r>
      <w:r>
        <w:rPr>
          <w:rFonts w:ascii="Times New Roman" w:hAnsi="Times New Roman"/>
          <w:b/>
          <w:spacing w:val="-14"/>
          <w:sz w:val="26"/>
        </w:rPr>
        <w:t xml:space="preserve"> </w:t>
      </w:r>
      <w:r>
        <w:rPr>
          <w:rFonts w:ascii="Times New Roman" w:hAnsi="Times New Roman"/>
          <w:b/>
          <w:spacing w:val="-2"/>
          <w:sz w:val="26"/>
        </w:rPr>
        <w:t xml:space="preserve">(2409106097) </w:t>
      </w:r>
      <w:r>
        <w:rPr>
          <w:rFonts w:ascii="Times New Roman" w:hAnsi="Times New Roman"/>
          <w:b/>
          <w:sz w:val="26"/>
        </w:rPr>
        <w:t>Kelas (C ‘24)</w:t>
      </w:r>
    </w:p>
    <w:p w14:paraId="64AD5708">
      <w:pPr>
        <w:pStyle w:val="6"/>
        <w:rPr>
          <w:rFonts w:ascii="Times New Roman"/>
          <w:b/>
          <w:sz w:val="26"/>
        </w:rPr>
      </w:pPr>
    </w:p>
    <w:p w14:paraId="47BD0F08">
      <w:pPr>
        <w:pStyle w:val="6"/>
        <w:rPr>
          <w:rFonts w:ascii="Times New Roman"/>
          <w:b/>
          <w:sz w:val="26"/>
        </w:rPr>
      </w:pPr>
    </w:p>
    <w:p w14:paraId="1ED7E2FE">
      <w:pPr>
        <w:pStyle w:val="6"/>
        <w:rPr>
          <w:rFonts w:ascii="Times New Roman"/>
          <w:b/>
          <w:sz w:val="26"/>
        </w:rPr>
      </w:pPr>
    </w:p>
    <w:p w14:paraId="74A17DD7">
      <w:pPr>
        <w:pStyle w:val="6"/>
        <w:spacing w:before="227"/>
        <w:rPr>
          <w:rFonts w:ascii="Times New Roman"/>
          <w:b/>
          <w:sz w:val="26"/>
        </w:rPr>
      </w:pPr>
    </w:p>
    <w:p w14:paraId="7C77DFCA">
      <w:pPr>
        <w:spacing w:before="1" w:line="396" w:lineRule="auto"/>
        <w:ind w:left="3103" w:right="3660" w:firstLine="0"/>
        <w:jc w:val="center"/>
        <w:rPr>
          <w:rFonts w:ascii="Times New Roman"/>
          <w:b/>
          <w:sz w:val="28"/>
        </w:rPr>
      </w:pPr>
      <w:r>
        <w:rPr>
          <w:rFonts w:ascii="Times New Roman"/>
          <w:b/>
          <w:spacing w:val="-2"/>
          <w:sz w:val="28"/>
        </w:rPr>
        <w:t>PROGRAM</w:t>
      </w:r>
      <w:r>
        <w:rPr>
          <w:rFonts w:ascii="Times New Roman"/>
          <w:b/>
          <w:spacing w:val="-19"/>
          <w:sz w:val="28"/>
        </w:rPr>
        <w:t xml:space="preserve"> </w:t>
      </w:r>
      <w:r>
        <w:rPr>
          <w:rFonts w:ascii="Times New Roman"/>
          <w:b/>
          <w:spacing w:val="-2"/>
          <w:sz w:val="28"/>
        </w:rPr>
        <w:t>STUDI</w:t>
      </w:r>
      <w:r>
        <w:rPr>
          <w:rFonts w:ascii="Times New Roman"/>
          <w:b/>
          <w:spacing w:val="-16"/>
          <w:sz w:val="28"/>
        </w:rPr>
        <w:t xml:space="preserve"> </w:t>
      </w:r>
      <w:r>
        <w:rPr>
          <w:rFonts w:ascii="Times New Roman"/>
          <w:b/>
          <w:spacing w:val="-2"/>
          <w:sz w:val="28"/>
        </w:rPr>
        <w:t xml:space="preserve">INFORMATIKA </w:t>
      </w:r>
      <w:r>
        <w:rPr>
          <w:rFonts w:ascii="Times New Roman"/>
          <w:b/>
          <w:sz w:val="28"/>
        </w:rPr>
        <w:t xml:space="preserve">UNIVERSITAS MULAWARMAN </w:t>
      </w:r>
      <w:r>
        <w:rPr>
          <w:rFonts w:ascii="Times New Roman"/>
          <w:b/>
          <w:spacing w:val="-2"/>
          <w:sz w:val="28"/>
        </w:rPr>
        <w:t>SAMARINDA</w:t>
      </w:r>
    </w:p>
    <w:p w14:paraId="09F93956">
      <w:pPr>
        <w:spacing w:before="0" w:line="315" w:lineRule="exact"/>
        <w:ind w:left="3113" w:right="3660" w:firstLine="0"/>
        <w:jc w:val="center"/>
        <w:rPr>
          <w:rFonts w:ascii="Times New Roman"/>
          <w:b/>
          <w:sz w:val="28"/>
        </w:rPr>
      </w:pPr>
      <w:r>
        <w:rPr>
          <w:rFonts w:ascii="Times New Roman"/>
          <w:b/>
          <w:spacing w:val="-4"/>
          <w:sz w:val="28"/>
        </w:rPr>
        <w:t>2025</w:t>
      </w:r>
    </w:p>
    <w:p w14:paraId="3461D2EB">
      <w:pPr>
        <w:spacing w:after="0" w:line="315" w:lineRule="exact"/>
        <w:jc w:val="center"/>
        <w:rPr>
          <w:rFonts w:ascii="Times New Roman"/>
          <w:b/>
          <w:sz w:val="28"/>
        </w:rPr>
        <w:sectPr>
          <w:type w:val="continuous"/>
          <w:pgSz w:w="11910" w:h="16840"/>
          <w:pgMar w:top="1360" w:right="0" w:bottom="280" w:left="566" w:header="720" w:footer="720" w:gutter="0"/>
          <w:cols w:space="720" w:num="1"/>
        </w:sectPr>
      </w:pPr>
    </w:p>
    <w:p w14:paraId="0FC87B4F">
      <w:pPr>
        <w:pStyle w:val="2"/>
        <w:numPr>
          <w:ilvl w:val="0"/>
          <w:numId w:val="1"/>
        </w:numPr>
        <w:tabs>
          <w:tab w:val="left" w:pos="1127"/>
        </w:tabs>
        <w:spacing w:before="66" w:after="0" w:line="240" w:lineRule="auto"/>
        <w:ind w:left="1127" w:right="0" w:hanging="253"/>
        <w:jc w:val="left"/>
      </w:pPr>
      <w:bookmarkStart w:id="1" w:name="1.Flowchart"/>
      <w:bookmarkEnd w:id="1"/>
      <w:r>
        <w:rPr>
          <w:spacing w:val="-2"/>
        </w:rPr>
        <w:t>Flowchart</w:t>
      </w:r>
    </w:p>
    <w:p w14:paraId="7C2EE0E7">
      <w:pPr>
        <w:pStyle w:val="6"/>
        <w:rPr>
          <w:rFonts w:ascii="Times New Roman"/>
          <w:b/>
          <w:sz w:val="20"/>
        </w:rPr>
      </w:pPr>
    </w:p>
    <w:p w14:paraId="25726D90">
      <w:pPr>
        <w:pStyle w:val="6"/>
        <w:spacing w:before="157"/>
        <w:rPr>
          <w:rFonts w:ascii="Times New Roman"/>
          <w:b/>
          <w:sz w:val="20"/>
        </w:rPr>
      </w:pPr>
      <w:r>
        <w:rPr>
          <w:rFonts w:ascii="Times New Roman"/>
          <w:b/>
          <w:sz w:val="20"/>
        </w:rPr>
        <w:drawing>
          <wp:anchor distT="0" distB="0" distL="0" distR="0" simplePos="0" relativeHeight="251660288" behindDoc="1" locked="0" layoutInCell="1" allowOverlap="1">
            <wp:simplePos x="0" y="0"/>
            <wp:positionH relativeFrom="page">
              <wp:posOffset>851535</wp:posOffset>
            </wp:positionH>
            <wp:positionV relativeFrom="paragraph">
              <wp:posOffset>260985</wp:posOffset>
            </wp:positionV>
            <wp:extent cx="2489200" cy="4625975"/>
            <wp:effectExtent l="0" t="0" r="0" b="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2488896" cy="4625721"/>
                    </a:xfrm>
                    <a:prstGeom prst="rect">
                      <a:avLst/>
                    </a:prstGeom>
                  </pic:spPr>
                </pic:pic>
              </a:graphicData>
            </a:graphic>
          </wp:anchor>
        </w:drawing>
      </w:r>
    </w:p>
    <w:p w14:paraId="7FF3D4B0">
      <w:pPr>
        <w:pStyle w:val="6"/>
        <w:rPr>
          <w:rFonts w:ascii="Times New Roman"/>
          <w:b/>
          <w:sz w:val="26"/>
        </w:rPr>
      </w:pPr>
    </w:p>
    <w:p w14:paraId="09F8A1CA">
      <w:pPr>
        <w:pStyle w:val="6"/>
        <w:rPr>
          <w:rFonts w:ascii="Times New Roman"/>
          <w:b/>
          <w:sz w:val="26"/>
        </w:rPr>
      </w:pPr>
    </w:p>
    <w:p w14:paraId="7FBBDE3B">
      <w:pPr>
        <w:pStyle w:val="6"/>
        <w:spacing w:before="62"/>
        <w:rPr>
          <w:rFonts w:ascii="Times New Roman"/>
          <w:b/>
          <w:sz w:val="26"/>
        </w:rPr>
      </w:pPr>
    </w:p>
    <w:p w14:paraId="5D906CB8">
      <w:pPr>
        <w:spacing w:before="0"/>
        <w:ind w:left="874" w:right="0" w:firstLine="0"/>
        <w:jc w:val="left"/>
        <w:rPr>
          <w:rFonts w:ascii="Times New Roman"/>
          <w:sz w:val="24"/>
        </w:rPr>
      </w:pPr>
      <w:r>
        <w:rPr>
          <w:rFonts w:ascii="Times New Roman"/>
          <w:sz w:val="24"/>
        </w:rPr>
        <w:t>Gambar</w:t>
      </w:r>
      <w:r>
        <w:rPr>
          <w:rFonts w:ascii="Times New Roman"/>
          <w:spacing w:val="-8"/>
          <w:sz w:val="24"/>
        </w:rPr>
        <w:t xml:space="preserve"> </w:t>
      </w:r>
      <w:r>
        <w:rPr>
          <w:rFonts w:ascii="Times New Roman"/>
          <w:sz w:val="24"/>
        </w:rPr>
        <w:t>1.1.</w:t>
      </w:r>
      <w:r>
        <w:rPr>
          <w:rFonts w:ascii="Times New Roman"/>
          <w:spacing w:val="-6"/>
          <w:sz w:val="24"/>
        </w:rPr>
        <w:t xml:space="preserve"> </w:t>
      </w:r>
      <w:r>
        <w:rPr>
          <w:rFonts w:ascii="Times New Roman"/>
          <w:spacing w:val="-2"/>
          <w:sz w:val="24"/>
        </w:rPr>
        <w:t>Flowchart</w:t>
      </w:r>
    </w:p>
    <w:p w14:paraId="03B7EAB1">
      <w:pPr>
        <w:spacing w:after="0"/>
        <w:jc w:val="left"/>
        <w:rPr>
          <w:rFonts w:ascii="Times New Roman"/>
          <w:sz w:val="24"/>
        </w:rPr>
        <w:sectPr>
          <w:footerReference r:id="rId5" w:type="default"/>
          <w:pgSz w:w="11910" w:h="16840"/>
          <w:pgMar w:top="1360" w:right="0" w:bottom="1000" w:left="566" w:header="0" w:footer="804" w:gutter="0"/>
          <w:pgNumType w:start="1"/>
          <w:cols w:space="720" w:num="1"/>
        </w:sectPr>
      </w:pPr>
    </w:p>
    <w:p w14:paraId="2A6DD26D">
      <w:pPr>
        <w:pStyle w:val="6"/>
        <w:ind w:left="461"/>
        <w:rPr>
          <w:rFonts w:ascii="Times New Roman"/>
          <w:sz w:val="20"/>
        </w:rPr>
      </w:pPr>
      <w:r>
        <w:rPr>
          <w:rFonts w:ascii="Times New Roman"/>
          <w:sz w:val="20"/>
        </w:rPr>
        <w:drawing>
          <wp:inline distT="0" distB="0" distL="0" distR="0">
            <wp:extent cx="4464685" cy="4389755"/>
            <wp:effectExtent l="0" t="0" r="0" b="0"/>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4464958" cy="4390263"/>
                    </a:xfrm>
                    <a:prstGeom prst="rect">
                      <a:avLst/>
                    </a:prstGeom>
                  </pic:spPr>
                </pic:pic>
              </a:graphicData>
            </a:graphic>
          </wp:inline>
        </w:drawing>
      </w:r>
    </w:p>
    <w:p w14:paraId="1CA79129">
      <w:pPr>
        <w:spacing w:before="216"/>
        <w:ind w:left="874" w:right="0" w:firstLine="0"/>
        <w:jc w:val="left"/>
        <w:rPr>
          <w:rFonts w:ascii="Times New Roman"/>
          <w:sz w:val="24"/>
        </w:rPr>
      </w:pPr>
      <w:r>
        <w:rPr>
          <w:rFonts w:ascii="Times New Roman"/>
          <w:sz w:val="24"/>
        </w:rPr>
        <w:t>Gambar</w:t>
      </w:r>
      <w:r>
        <w:rPr>
          <w:rFonts w:ascii="Times New Roman"/>
          <w:spacing w:val="-9"/>
          <w:sz w:val="24"/>
        </w:rPr>
        <w:t xml:space="preserve"> </w:t>
      </w:r>
      <w:r>
        <w:rPr>
          <w:rFonts w:ascii="Times New Roman"/>
          <w:sz w:val="24"/>
        </w:rPr>
        <w:t>1.2.</w:t>
      </w:r>
      <w:r>
        <w:rPr>
          <w:rFonts w:ascii="Times New Roman"/>
          <w:spacing w:val="-11"/>
          <w:sz w:val="24"/>
        </w:rPr>
        <w:t xml:space="preserve"> </w:t>
      </w:r>
      <w:r>
        <w:rPr>
          <w:rFonts w:ascii="Times New Roman"/>
          <w:sz w:val="24"/>
        </w:rPr>
        <w:t>&lt;flowchart</w:t>
      </w:r>
      <w:r>
        <w:rPr>
          <w:rFonts w:ascii="Times New Roman"/>
          <w:spacing w:val="-5"/>
          <w:sz w:val="24"/>
        </w:rPr>
        <w:t xml:space="preserve"> </w:t>
      </w:r>
      <w:r>
        <w:rPr>
          <w:rFonts w:ascii="Times New Roman"/>
          <w:sz w:val="24"/>
        </w:rPr>
        <w:t>tampilan</w:t>
      </w:r>
      <w:r>
        <w:rPr>
          <w:rFonts w:ascii="Times New Roman"/>
          <w:spacing w:val="-12"/>
          <w:sz w:val="24"/>
        </w:rPr>
        <w:t xml:space="preserve"> </w:t>
      </w:r>
      <w:r>
        <w:rPr>
          <w:rFonts w:ascii="Times New Roman"/>
          <w:sz w:val="24"/>
        </w:rPr>
        <w:t>menu</w:t>
      </w:r>
      <w:r>
        <w:rPr>
          <w:rFonts w:ascii="Times New Roman"/>
          <w:spacing w:val="-11"/>
          <w:sz w:val="24"/>
        </w:rPr>
        <w:t xml:space="preserve"> </w:t>
      </w:r>
      <w:r>
        <w:rPr>
          <w:rFonts w:ascii="Times New Roman"/>
          <w:spacing w:val="-2"/>
          <w:sz w:val="24"/>
        </w:rPr>
        <w:t>utama&gt;</w:t>
      </w:r>
    </w:p>
    <w:p w14:paraId="106694E9">
      <w:pPr>
        <w:spacing w:after="0"/>
        <w:jc w:val="left"/>
        <w:rPr>
          <w:rFonts w:ascii="Times New Roman"/>
          <w:sz w:val="24"/>
        </w:rPr>
        <w:sectPr>
          <w:pgSz w:w="11910" w:h="16840"/>
          <w:pgMar w:top="1240" w:right="0" w:bottom="1000" w:left="566" w:header="0" w:footer="804" w:gutter="0"/>
          <w:cols w:space="720" w:num="1"/>
        </w:sectPr>
      </w:pPr>
    </w:p>
    <w:p w14:paraId="1724471D">
      <w:pPr>
        <w:pStyle w:val="6"/>
        <w:rPr>
          <w:rFonts w:ascii="Times New Roman"/>
          <w:sz w:val="20"/>
        </w:rPr>
      </w:pPr>
    </w:p>
    <w:p w14:paraId="547C819A">
      <w:pPr>
        <w:pStyle w:val="6"/>
        <w:rPr>
          <w:rFonts w:ascii="Times New Roman"/>
          <w:sz w:val="20"/>
        </w:rPr>
      </w:pPr>
    </w:p>
    <w:p w14:paraId="4CDFB0FA">
      <w:pPr>
        <w:pStyle w:val="6"/>
        <w:spacing w:before="58"/>
        <w:rPr>
          <w:rFonts w:ascii="Times New Roman"/>
          <w:sz w:val="20"/>
        </w:rPr>
      </w:pPr>
    </w:p>
    <w:p w14:paraId="6CA548BC">
      <w:pPr>
        <w:pStyle w:val="6"/>
        <w:ind w:left="1313"/>
        <w:rPr>
          <w:rFonts w:ascii="Times New Roman"/>
          <w:sz w:val="20"/>
        </w:rPr>
      </w:pPr>
      <w:r>
        <w:rPr>
          <w:rFonts w:ascii="Times New Roman"/>
          <w:sz w:val="20"/>
        </w:rPr>
        <w:drawing>
          <wp:inline distT="0" distB="0" distL="0" distR="0">
            <wp:extent cx="1231265" cy="2794000"/>
            <wp:effectExtent l="0" t="0" r="0" b="0"/>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1231769" cy="2794349"/>
                    </a:xfrm>
                    <a:prstGeom prst="rect">
                      <a:avLst/>
                    </a:prstGeom>
                  </pic:spPr>
                </pic:pic>
              </a:graphicData>
            </a:graphic>
          </wp:inline>
        </w:drawing>
      </w:r>
    </w:p>
    <w:p w14:paraId="798CAA78">
      <w:pPr>
        <w:pStyle w:val="6"/>
        <w:spacing w:before="115"/>
        <w:rPr>
          <w:rFonts w:ascii="Times New Roman"/>
          <w:sz w:val="24"/>
        </w:rPr>
      </w:pPr>
    </w:p>
    <w:p w14:paraId="70A58CDF">
      <w:pPr>
        <w:spacing w:before="1"/>
        <w:ind w:left="425" w:right="0" w:firstLine="0"/>
        <w:jc w:val="left"/>
        <w:rPr>
          <w:rFonts w:ascii="Times New Roman"/>
          <w:sz w:val="24"/>
        </w:rPr>
      </w:pPr>
      <w:r>
        <w:rPr>
          <w:rFonts w:ascii="Times New Roman"/>
          <w:sz w:val="24"/>
        </w:rPr>
        <w:t>Gambar</w:t>
      </w:r>
      <w:r>
        <w:rPr>
          <w:rFonts w:ascii="Times New Roman"/>
          <w:spacing w:val="-3"/>
          <w:sz w:val="24"/>
        </w:rPr>
        <w:t xml:space="preserve"> </w:t>
      </w:r>
      <w:r>
        <w:rPr>
          <w:rFonts w:ascii="Times New Roman"/>
          <w:sz w:val="24"/>
        </w:rPr>
        <w:t>1.3.</w:t>
      </w:r>
      <w:r>
        <w:rPr>
          <w:rFonts w:ascii="Times New Roman"/>
          <w:spacing w:val="-7"/>
          <w:sz w:val="24"/>
        </w:rPr>
        <w:t xml:space="preserve"> </w:t>
      </w:r>
      <w:r>
        <w:rPr>
          <w:rFonts w:ascii="Times New Roman"/>
          <w:sz w:val="24"/>
        </w:rPr>
        <w:t>&lt;manampilkan list</w:t>
      </w:r>
      <w:r>
        <w:rPr>
          <w:rFonts w:ascii="Times New Roman"/>
          <w:spacing w:val="-6"/>
          <w:sz w:val="24"/>
        </w:rPr>
        <w:t xml:space="preserve"> </w:t>
      </w:r>
      <w:r>
        <w:rPr>
          <w:rFonts w:ascii="Times New Roman"/>
          <w:spacing w:val="-2"/>
          <w:sz w:val="24"/>
        </w:rPr>
        <w:t>stasiun&gt;</w:t>
      </w:r>
    </w:p>
    <w:p w14:paraId="58819A95">
      <w:pPr>
        <w:pStyle w:val="6"/>
        <w:rPr>
          <w:rFonts w:ascii="Times New Roman"/>
          <w:sz w:val="20"/>
        </w:rPr>
      </w:pPr>
    </w:p>
    <w:p w14:paraId="0DC08D10">
      <w:pPr>
        <w:pStyle w:val="6"/>
        <w:rPr>
          <w:rFonts w:ascii="Times New Roman"/>
          <w:sz w:val="20"/>
        </w:rPr>
      </w:pPr>
    </w:p>
    <w:p w14:paraId="46348767">
      <w:pPr>
        <w:pStyle w:val="6"/>
        <w:spacing w:before="178"/>
        <w:rPr>
          <w:rFonts w:ascii="Times New Roman"/>
          <w:sz w:val="20"/>
        </w:rPr>
      </w:pPr>
      <w:r>
        <w:rPr>
          <w:rFonts w:ascii="Times New Roman"/>
          <w:sz w:val="20"/>
        </w:rPr>
        <w:drawing>
          <wp:anchor distT="0" distB="0" distL="0" distR="0" simplePos="0" relativeHeight="251661312" behindDoc="1" locked="0" layoutInCell="1" allowOverlap="1">
            <wp:simplePos x="0" y="0"/>
            <wp:positionH relativeFrom="page">
              <wp:posOffset>723900</wp:posOffset>
            </wp:positionH>
            <wp:positionV relativeFrom="paragraph">
              <wp:posOffset>274320</wp:posOffset>
            </wp:positionV>
            <wp:extent cx="1285875" cy="2968625"/>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1286090" cy="2968371"/>
                    </a:xfrm>
                    <a:prstGeom prst="rect">
                      <a:avLst/>
                    </a:prstGeom>
                  </pic:spPr>
                </pic:pic>
              </a:graphicData>
            </a:graphic>
          </wp:anchor>
        </w:drawing>
      </w:r>
    </w:p>
    <w:p w14:paraId="15EC04BC">
      <w:pPr>
        <w:pStyle w:val="6"/>
        <w:rPr>
          <w:rFonts w:ascii="Times New Roman"/>
          <w:sz w:val="24"/>
        </w:rPr>
      </w:pPr>
    </w:p>
    <w:p w14:paraId="46402546">
      <w:pPr>
        <w:pStyle w:val="6"/>
        <w:spacing w:before="226"/>
        <w:rPr>
          <w:rFonts w:ascii="Times New Roman"/>
          <w:sz w:val="24"/>
        </w:rPr>
      </w:pPr>
    </w:p>
    <w:p w14:paraId="4630A570">
      <w:pPr>
        <w:spacing w:before="0"/>
        <w:ind w:left="425" w:right="0" w:firstLine="0"/>
        <w:jc w:val="left"/>
        <w:rPr>
          <w:rFonts w:ascii="Times New Roman"/>
          <w:sz w:val="24"/>
        </w:rPr>
      </w:pPr>
      <w:r>
        <w:rPr>
          <w:rFonts w:ascii="Times New Roman"/>
          <w:sz w:val="24"/>
        </w:rPr>
        <w:t>Gambar</w:t>
      </w:r>
      <w:r>
        <w:rPr>
          <w:rFonts w:ascii="Times New Roman"/>
          <w:spacing w:val="-3"/>
          <w:sz w:val="24"/>
        </w:rPr>
        <w:t xml:space="preserve"> </w:t>
      </w:r>
      <w:r>
        <w:rPr>
          <w:rFonts w:ascii="Times New Roman"/>
          <w:sz w:val="24"/>
        </w:rPr>
        <w:t>1.4</w:t>
      </w:r>
      <w:r>
        <w:rPr>
          <w:rFonts w:ascii="Times New Roman"/>
          <w:spacing w:val="-5"/>
          <w:sz w:val="24"/>
        </w:rPr>
        <w:t xml:space="preserve"> </w:t>
      </w:r>
      <w:r>
        <w:rPr>
          <w:rFonts w:ascii="Times New Roman"/>
          <w:sz w:val="24"/>
        </w:rPr>
        <w:t>menampilkan tiket</w:t>
      </w:r>
      <w:r>
        <w:rPr>
          <w:rFonts w:ascii="Times New Roman"/>
          <w:spacing w:val="-6"/>
          <w:sz w:val="24"/>
        </w:rPr>
        <w:t xml:space="preserve"> </w:t>
      </w:r>
      <w:r>
        <w:rPr>
          <w:rFonts w:ascii="Times New Roman"/>
          <w:sz w:val="24"/>
        </w:rPr>
        <w:t>yang sudah</w:t>
      </w:r>
      <w:r>
        <w:rPr>
          <w:rFonts w:ascii="Times New Roman"/>
          <w:spacing w:val="-1"/>
          <w:sz w:val="24"/>
        </w:rPr>
        <w:t xml:space="preserve"> </w:t>
      </w:r>
      <w:r>
        <w:rPr>
          <w:rFonts w:ascii="Times New Roman"/>
          <w:spacing w:val="-2"/>
          <w:sz w:val="24"/>
        </w:rPr>
        <w:t>dipesan</w:t>
      </w:r>
    </w:p>
    <w:p w14:paraId="6FF7476D">
      <w:pPr>
        <w:spacing w:after="0"/>
        <w:jc w:val="left"/>
        <w:rPr>
          <w:rFonts w:ascii="Times New Roman"/>
          <w:sz w:val="24"/>
        </w:rPr>
        <w:sectPr>
          <w:pgSz w:w="11910" w:h="16840"/>
          <w:pgMar w:top="1940" w:right="0" w:bottom="1000" w:left="566" w:header="0" w:footer="804" w:gutter="0"/>
          <w:cols w:space="720" w:num="1"/>
        </w:sectPr>
      </w:pPr>
    </w:p>
    <w:p w14:paraId="0BFC31D6">
      <w:pPr>
        <w:pStyle w:val="6"/>
        <w:ind w:left="425"/>
        <w:rPr>
          <w:rFonts w:ascii="Times New Roman"/>
          <w:sz w:val="20"/>
        </w:rPr>
      </w:pPr>
      <w:r>
        <w:rPr>
          <w:rFonts w:ascii="Times New Roman"/>
          <w:sz w:val="20"/>
        </w:rPr>
        <w:drawing>
          <wp:inline distT="0" distB="0" distL="0" distR="0">
            <wp:extent cx="2845435" cy="5846445"/>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2845493" cy="5846445"/>
                    </a:xfrm>
                    <a:prstGeom prst="rect">
                      <a:avLst/>
                    </a:prstGeom>
                  </pic:spPr>
                </pic:pic>
              </a:graphicData>
            </a:graphic>
          </wp:inline>
        </w:drawing>
      </w:r>
    </w:p>
    <w:p w14:paraId="51656671">
      <w:pPr>
        <w:pStyle w:val="6"/>
        <w:rPr>
          <w:rFonts w:ascii="Times New Roman"/>
          <w:sz w:val="24"/>
        </w:rPr>
      </w:pPr>
    </w:p>
    <w:p w14:paraId="7F743503">
      <w:pPr>
        <w:pStyle w:val="6"/>
        <w:spacing w:before="52"/>
        <w:rPr>
          <w:rFonts w:ascii="Times New Roman"/>
          <w:sz w:val="24"/>
        </w:rPr>
      </w:pPr>
    </w:p>
    <w:p w14:paraId="3FA4C517">
      <w:pPr>
        <w:spacing w:before="0"/>
        <w:ind w:left="425" w:right="0" w:firstLine="0"/>
        <w:jc w:val="left"/>
        <w:rPr>
          <w:rFonts w:ascii="Times New Roman"/>
          <w:sz w:val="24"/>
        </w:rPr>
      </w:pPr>
      <w:r>
        <w:rPr>
          <w:rFonts w:ascii="Times New Roman"/>
          <w:sz w:val="24"/>
        </w:rPr>
        <w:t>Gambar</w:t>
      </w:r>
      <w:r>
        <w:rPr>
          <w:rFonts w:ascii="Times New Roman"/>
          <w:spacing w:val="-3"/>
          <w:sz w:val="24"/>
        </w:rPr>
        <w:t xml:space="preserve"> </w:t>
      </w:r>
      <w:r>
        <w:rPr>
          <w:rFonts w:ascii="Times New Roman"/>
          <w:sz w:val="24"/>
        </w:rPr>
        <w:t>1.5</w:t>
      </w:r>
      <w:r>
        <w:rPr>
          <w:rFonts w:ascii="Times New Roman"/>
          <w:spacing w:val="-5"/>
          <w:sz w:val="24"/>
        </w:rPr>
        <w:t xml:space="preserve"> </w:t>
      </w:r>
      <w:r>
        <w:rPr>
          <w:rFonts w:ascii="Times New Roman"/>
          <w:sz w:val="24"/>
        </w:rPr>
        <w:t xml:space="preserve">Tambah </w:t>
      </w:r>
      <w:r>
        <w:rPr>
          <w:rFonts w:ascii="Times New Roman"/>
          <w:spacing w:val="-2"/>
          <w:sz w:val="24"/>
        </w:rPr>
        <w:t>tiket</w:t>
      </w:r>
    </w:p>
    <w:p w14:paraId="6139809C">
      <w:pPr>
        <w:spacing w:after="0"/>
        <w:jc w:val="left"/>
        <w:rPr>
          <w:rFonts w:ascii="Times New Roman"/>
          <w:sz w:val="24"/>
        </w:rPr>
        <w:sectPr>
          <w:pgSz w:w="11910" w:h="16840"/>
          <w:pgMar w:top="1360" w:right="0" w:bottom="1000" w:left="566" w:header="0" w:footer="804" w:gutter="0"/>
          <w:cols w:space="720" w:num="1"/>
        </w:sectPr>
      </w:pPr>
    </w:p>
    <w:p w14:paraId="5E1BD855">
      <w:pPr>
        <w:pStyle w:val="6"/>
        <w:ind w:left="425"/>
        <w:rPr>
          <w:rFonts w:ascii="Times New Roman"/>
          <w:sz w:val="20"/>
        </w:rPr>
      </w:pPr>
      <w:r>
        <w:rPr>
          <w:rFonts w:ascii="Times New Roman"/>
          <w:sz w:val="20"/>
        </w:rPr>
        <w:drawing>
          <wp:inline distT="0" distB="0" distL="0" distR="0">
            <wp:extent cx="2581275" cy="7194550"/>
            <wp:effectExtent l="0" t="0" r="0" b="0"/>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2581690" cy="7194899"/>
                    </a:xfrm>
                    <a:prstGeom prst="rect">
                      <a:avLst/>
                    </a:prstGeom>
                  </pic:spPr>
                </pic:pic>
              </a:graphicData>
            </a:graphic>
          </wp:inline>
        </w:drawing>
      </w:r>
    </w:p>
    <w:p w14:paraId="31C4E9EF">
      <w:pPr>
        <w:pStyle w:val="6"/>
        <w:rPr>
          <w:rFonts w:ascii="Times New Roman"/>
          <w:sz w:val="24"/>
        </w:rPr>
      </w:pPr>
    </w:p>
    <w:p w14:paraId="71A17153">
      <w:pPr>
        <w:pStyle w:val="6"/>
        <w:spacing w:before="78"/>
        <w:rPr>
          <w:rFonts w:ascii="Times New Roman"/>
          <w:sz w:val="24"/>
        </w:rPr>
      </w:pPr>
    </w:p>
    <w:p w14:paraId="7EF12909">
      <w:pPr>
        <w:spacing w:before="0"/>
        <w:ind w:left="425" w:right="0" w:firstLine="0"/>
        <w:jc w:val="left"/>
        <w:rPr>
          <w:rFonts w:ascii="Times New Roman"/>
          <w:sz w:val="24"/>
        </w:rPr>
      </w:pPr>
      <w:r>
        <w:rPr>
          <w:rFonts w:ascii="Times New Roman"/>
          <w:sz w:val="24"/>
        </w:rPr>
        <w:t>Gambar</w:t>
      </w:r>
      <w:r>
        <w:rPr>
          <w:rFonts w:ascii="Times New Roman"/>
          <w:spacing w:val="-5"/>
          <w:sz w:val="24"/>
        </w:rPr>
        <w:t xml:space="preserve"> </w:t>
      </w:r>
      <w:r>
        <w:rPr>
          <w:rFonts w:ascii="Times New Roman"/>
          <w:sz w:val="24"/>
        </w:rPr>
        <w:t>1.6</w:t>
      </w:r>
      <w:r>
        <w:rPr>
          <w:rFonts w:ascii="Times New Roman"/>
          <w:spacing w:val="-1"/>
          <w:sz w:val="24"/>
        </w:rPr>
        <w:t xml:space="preserve"> </w:t>
      </w:r>
      <w:r>
        <w:rPr>
          <w:rFonts w:ascii="Times New Roman"/>
          <w:sz w:val="24"/>
        </w:rPr>
        <w:t>ubah</w:t>
      </w:r>
      <w:r>
        <w:rPr>
          <w:rFonts w:ascii="Times New Roman"/>
          <w:spacing w:val="1"/>
          <w:sz w:val="24"/>
        </w:rPr>
        <w:t xml:space="preserve"> </w:t>
      </w:r>
      <w:r>
        <w:rPr>
          <w:rFonts w:ascii="Times New Roman"/>
          <w:spacing w:val="-4"/>
          <w:sz w:val="24"/>
        </w:rPr>
        <w:t>tiket</w:t>
      </w:r>
    </w:p>
    <w:p w14:paraId="329DC0E3">
      <w:pPr>
        <w:spacing w:after="0"/>
        <w:jc w:val="left"/>
        <w:rPr>
          <w:rFonts w:ascii="Times New Roman"/>
          <w:sz w:val="24"/>
        </w:rPr>
        <w:sectPr>
          <w:pgSz w:w="11910" w:h="16840"/>
          <w:pgMar w:top="1360" w:right="0" w:bottom="1000" w:left="566" w:header="0" w:footer="804" w:gutter="0"/>
          <w:cols w:space="720" w:num="1"/>
        </w:sectPr>
      </w:pPr>
    </w:p>
    <w:p w14:paraId="0149AF68">
      <w:pPr>
        <w:pStyle w:val="6"/>
        <w:ind w:left="425"/>
        <w:rPr>
          <w:rFonts w:ascii="Times New Roman"/>
          <w:sz w:val="20"/>
        </w:rPr>
      </w:pPr>
      <w:r>
        <w:rPr>
          <w:rFonts w:ascii="Times New Roman"/>
          <w:sz w:val="20"/>
        </w:rPr>
        <w:drawing>
          <wp:inline distT="0" distB="0" distL="0" distR="0">
            <wp:extent cx="3352800" cy="6677025"/>
            <wp:effectExtent l="0" t="0" r="0" b="0"/>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3352991" cy="6677025"/>
                    </a:xfrm>
                    <a:prstGeom prst="rect">
                      <a:avLst/>
                    </a:prstGeom>
                  </pic:spPr>
                </pic:pic>
              </a:graphicData>
            </a:graphic>
          </wp:inline>
        </w:drawing>
      </w:r>
    </w:p>
    <w:p w14:paraId="6F7BD790">
      <w:pPr>
        <w:pStyle w:val="6"/>
        <w:spacing w:before="42"/>
        <w:rPr>
          <w:rFonts w:ascii="Times New Roman"/>
          <w:sz w:val="24"/>
        </w:rPr>
      </w:pPr>
    </w:p>
    <w:p w14:paraId="0AA92141">
      <w:pPr>
        <w:spacing w:before="0"/>
        <w:ind w:left="425" w:right="0" w:firstLine="0"/>
        <w:jc w:val="left"/>
        <w:rPr>
          <w:rFonts w:ascii="Times New Roman"/>
          <w:sz w:val="24"/>
        </w:rPr>
      </w:pPr>
      <w:r>
        <w:rPr>
          <w:rFonts w:ascii="Times New Roman"/>
          <w:sz w:val="24"/>
        </w:rPr>
        <w:t>Gambar</w:t>
      </w:r>
      <w:r>
        <w:rPr>
          <w:rFonts w:ascii="Times New Roman"/>
          <w:spacing w:val="-3"/>
          <w:sz w:val="24"/>
        </w:rPr>
        <w:t xml:space="preserve"> </w:t>
      </w:r>
      <w:r>
        <w:rPr>
          <w:rFonts w:ascii="Times New Roman"/>
          <w:sz w:val="24"/>
        </w:rPr>
        <w:t>1.7</w:t>
      </w:r>
      <w:r>
        <w:rPr>
          <w:rFonts w:ascii="Times New Roman"/>
          <w:spacing w:val="-5"/>
          <w:sz w:val="24"/>
        </w:rPr>
        <w:t xml:space="preserve"> </w:t>
      </w:r>
      <w:r>
        <w:rPr>
          <w:rFonts w:ascii="Times New Roman"/>
          <w:sz w:val="24"/>
        </w:rPr>
        <w:t>Hapus</w:t>
      </w:r>
      <w:r>
        <w:rPr>
          <w:rFonts w:ascii="Times New Roman"/>
          <w:spacing w:val="4"/>
          <w:sz w:val="24"/>
        </w:rPr>
        <w:t xml:space="preserve"> </w:t>
      </w:r>
      <w:r>
        <w:rPr>
          <w:rFonts w:ascii="Times New Roman"/>
          <w:spacing w:val="-4"/>
          <w:sz w:val="24"/>
        </w:rPr>
        <w:t>tiket</w:t>
      </w:r>
    </w:p>
    <w:p w14:paraId="5576C6B2">
      <w:pPr>
        <w:spacing w:after="0"/>
        <w:jc w:val="left"/>
        <w:rPr>
          <w:rFonts w:ascii="Times New Roman"/>
          <w:sz w:val="24"/>
        </w:rPr>
        <w:sectPr>
          <w:pgSz w:w="11910" w:h="16840"/>
          <w:pgMar w:top="1360" w:right="0" w:bottom="1000" w:left="566" w:header="0" w:footer="804" w:gutter="0"/>
          <w:cols w:space="720" w:num="1"/>
        </w:sectPr>
      </w:pPr>
    </w:p>
    <w:p w14:paraId="5D4E30C0">
      <w:pPr>
        <w:pStyle w:val="2"/>
        <w:numPr>
          <w:ilvl w:val="0"/>
          <w:numId w:val="1"/>
        </w:numPr>
        <w:tabs>
          <w:tab w:val="left" w:pos="1127"/>
        </w:tabs>
        <w:spacing w:before="60" w:after="0" w:line="240" w:lineRule="auto"/>
        <w:ind w:left="1127" w:right="0" w:hanging="253"/>
        <w:jc w:val="left"/>
      </w:pPr>
      <w:bookmarkStart w:id="2" w:name="2.Analisis Program"/>
      <w:bookmarkEnd w:id="2"/>
      <w:r>
        <w:t>Analisis</w:t>
      </w:r>
      <w:r>
        <w:rPr>
          <w:spacing w:val="-9"/>
        </w:rPr>
        <w:t xml:space="preserve"> </w:t>
      </w:r>
      <w:r>
        <w:rPr>
          <w:spacing w:val="-2"/>
        </w:rPr>
        <w:t>Program</w:t>
      </w:r>
    </w:p>
    <w:p w14:paraId="50D83D96">
      <w:pPr>
        <w:pStyle w:val="6"/>
        <w:spacing w:before="102"/>
        <w:rPr>
          <w:rFonts w:ascii="Times New Roman"/>
          <w:b/>
          <w:sz w:val="26"/>
        </w:rPr>
      </w:pPr>
    </w:p>
    <w:p w14:paraId="19087141">
      <w:pPr>
        <w:pStyle w:val="3"/>
        <w:numPr>
          <w:ilvl w:val="1"/>
          <w:numId w:val="1"/>
        </w:numPr>
        <w:tabs>
          <w:tab w:val="left" w:pos="501"/>
        </w:tabs>
        <w:spacing w:before="0" w:after="0" w:line="240" w:lineRule="auto"/>
        <w:ind w:left="501" w:right="0" w:hanging="360"/>
        <w:jc w:val="left"/>
      </w:pPr>
      <w:bookmarkStart w:id="3" w:name="2.1 Deskripsi Singkat Program"/>
      <w:bookmarkEnd w:id="3"/>
      <w:r>
        <w:t>Deskripsi</w:t>
      </w:r>
      <w:r>
        <w:rPr>
          <w:spacing w:val="-5"/>
        </w:rPr>
        <w:t xml:space="preserve"> </w:t>
      </w:r>
      <w:r>
        <w:t>Singkat</w:t>
      </w:r>
      <w:r>
        <w:rPr>
          <w:spacing w:val="-3"/>
        </w:rPr>
        <w:t xml:space="preserve"> </w:t>
      </w:r>
      <w:r>
        <w:rPr>
          <w:spacing w:val="-2"/>
        </w:rPr>
        <w:t>Program</w:t>
      </w:r>
    </w:p>
    <w:p w14:paraId="37085970">
      <w:pPr>
        <w:pStyle w:val="6"/>
        <w:spacing w:before="62"/>
        <w:rPr>
          <w:rFonts w:ascii="Times New Roman"/>
          <w:b/>
          <w:sz w:val="24"/>
        </w:rPr>
      </w:pPr>
    </w:p>
    <w:p w14:paraId="17987EDC">
      <w:pPr>
        <w:spacing w:before="0" w:line="360" w:lineRule="auto"/>
        <w:ind w:left="425" w:right="195" w:firstLine="0"/>
        <w:jc w:val="left"/>
        <w:rPr>
          <w:rFonts w:ascii="Times New Roman"/>
          <w:sz w:val="24"/>
        </w:rPr>
      </w:pPr>
      <w:r>
        <w:rPr>
          <w:rFonts w:ascii="Times New Roman"/>
          <w:sz w:val="24"/>
        </w:rPr>
        <w:t>Program</w:t>
      </w:r>
      <w:r>
        <w:rPr>
          <w:rFonts w:ascii="Times New Roman"/>
          <w:spacing w:val="-9"/>
          <w:sz w:val="24"/>
        </w:rPr>
        <w:t xml:space="preserve"> </w:t>
      </w:r>
      <w:r>
        <w:rPr>
          <w:rFonts w:ascii="Times New Roman"/>
          <w:sz w:val="24"/>
        </w:rPr>
        <w:t>ini</w:t>
      </w:r>
      <w:r>
        <w:rPr>
          <w:rFonts w:ascii="Times New Roman"/>
          <w:spacing w:val="-9"/>
          <w:sz w:val="24"/>
        </w:rPr>
        <w:t xml:space="preserve"> </w:t>
      </w:r>
      <w:r>
        <w:rPr>
          <w:rFonts w:ascii="Times New Roman"/>
          <w:sz w:val="24"/>
        </w:rPr>
        <w:t>adalah</w:t>
      </w:r>
      <w:r>
        <w:rPr>
          <w:rFonts w:ascii="Times New Roman"/>
          <w:spacing w:val="-2"/>
          <w:sz w:val="24"/>
        </w:rPr>
        <w:t xml:space="preserve"> </w:t>
      </w:r>
      <w:r>
        <w:rPr>
          <w:rFonts w:ascii="Times New Roman"/>
          <w:sz w:val="24"/>
        </w:rPr>
        <w:t>sebuah</w:t>
      </w:r>
      <w:r>
        <w:rPr>
          <w:rFonts w:ascii="Times New Roman"/>
          <w:spacing w:val="-7"/>
          <w:sz w:val="24"/>
        </w:rPr>
        <w:t xml:space="preserve"> </w:t>
      </w:r>
      <w:r>
        <w:rPr>
          <w:rFonts w:ascii="Times New Roman"/>
          <w:sz w:val="24"/>
        </w:rPr>
        <w:t>sistem</w:t>
      </w:r>
      <w:r>
        <w:rPr>
          <w:rFonts w:ascii="Times New Roman"/>
          <w:spacing w:val="-11"/>
          <w:sz w:val="24"/>
        </w:rPr>
        <w:t xml:space="preserve"> </w:t>
      </w:r>
      <w:r>
        <w:rPr>
          <w:rFonts w:ascii="Times New Roman"/>
          <w:sz w:val="24"/>
        </w:rPr>
        <w:t>pemesanan</w:t>
      </w:r>
      <w:r>
        <w:rPr>
          <w:rFonts w:ascii="Times New Roman"/>
          <w:spacing w:val="-4"/>
          <w:sz w:val="24"/>
        </w:rPr>
        <w:t xml:space="preserve"> </w:t>
      </w:r>
      <w:r>
        <w:rPr>
          <w:rFonts w:ascii="Times New Roman"/>
          <w:sz w:val="24"/>
        </w:rPr>
        <w:t>tiket</w:t>
      </w:r>
      <w:r>
        <w:rPr>
          <w:rFonts w:ascii="Times New Roman"/>
          <w:spacing w:val="-11"/>
          <w:sz w:val="24"/>
        </w:rPr>
        <w:t xml:space="preserve"> </w:t>
      </w:r>
      <w:r>
        <w:rPr>
          <w:rFonts w:ascii="Times New Roman"/>
          <w:sz w:val="24"/>
        </w:rPr>
        <w:t>kereta</w:t>
      </w:r>
      <w:r>
        <w:rPr>
          <w:rFonts w:ascii="Times New Roman"/>
          <w:spacing w:val="-8"/>
          <w:sz w:val="24"/>
        </w:rPr>
        <w:t xml:space="preserve"> </w:t>
      </w:r>
      <w:r>
        <w:rPr>
          <w:rFonts w:ascii="Times New Roman"/>
          <w:sz w:val="24"/>
        </w:rPr>
        <w:t>api</w:t>
      </w:r>
      <w:r>
        <w:rPr>
          <w:rFonts w:ascii="Times New Roman"/>
          <w:spacing w:val="-4"/>
          <w:sz w:val="24"/>
        </w:rPr>
        <w:t xml:space="preserve"> </w:t>
      </w:r>
      <w:r>
        <w:rPr>
          <w:rFonts w:ascii="Times New Roman"/>
          <w:sz w:val="24"/>
        </w:rPr>
        <w:t>berbasis</w:t>
      </w:r>
      <w:r>
        <w:rPr>
          <w:rFonts w:ascii="Times New Roman"/>
          <w:spacing w:val="-9"/>
          <w:sz w:val="24"/>
        </w:rPr>
        <w:t xml:space="preserve"> </w:t>
      </w:r>
      <w:r>
        <w:rPr>
          <w:rFonts w:ascii="Times New Roman"/>
          <w:sz w:val="24"/>
        </w:rPr>
        <w:t>konsol</w:t>
      </w:r>
      <w:r>
        <w:rPr>
          <w:rFonts w:ascii="Times New Roman"/>
          <w:spacing w:val="-9"/>
          <w:sz w:val="24"/>
        </w:rPr>
        <w:t xml:space="preserve"> </w:t>
      </w:r>
      <w:r>
        <w:rPr>
          <w:rFonts w:ascii="Times New Roman"/>
          <w:sz w:val="24"/>
        </w:rPr>
        <w:t>yang</w:t>
      </w:r>
      <w:r>
        <w:rPr>
          <w:rFonts w:ascii="Times New Roman"/>
          <w:spacing w:val="-4"/>
          <w:sz w:val="24"/>
        </w:rPr>
        <w:t xml:space="preserve"> </w:t>
      </w:r>
      <w:r>
        <w:rPr>
          <w:rFonts w:ascii="Times New Roman"/>
          <w:sz w:val="24"/>
        </w:rPr>
        <w:t>memungkinkan</w:t>
      </w:r>
      <w:r>
        <w:rPr>
          <w:rFonts w:ascii="Times New Roman"/>
          <w:spacing w:val="-7"/>
          <w:sz w:val="24"/>
        </w:rPr>
        <w:t xml:space="preserve"> </w:t>
      </w:r>
      <w:r>
        <w:rPr>
          <w:rFonts w:ascii="Times New Roman"/>
          <w:sz w:val="24"/>
        </w:rPr>
        <w:t xml:space="preserve">pengguna untuk melakukan pemesanan tiket, melihat daftar stasiun dan rute, serta mengelola tiket yang telah dipesan. Program ini dirancang untuk memenuhi kebutuhan pengguna dalam memesan tiket kereta api dengan antarmuka yang sederhana dan mudah digunakan. Dalam program ini, struct digunakan untuk menyimpan informasi tentang tiket yang dipesan oleh user. </w:t>
      </w:r>
      <w:r>
        <w:rPr>
          <w:rFonts w:hint="default" w:ascii="Times New Roman"/>
          <w:sz w:val="24"/>
        </w:rPr>
        <w:t xml:space="preserve">Kode ini dirancang untuk memenuhi dua persyaratan utama: wajib menggunakan </w:t>
      </w:r>
      <w:r>
        <w:rPr>
          <w:rFonts w:hint="default" w:ascii="Times New Roman"/>
          <w:b/>
          <w:bCs/>
          <w:sz w:val="24"/>
        </w:rPr>
        <w:t>parameter</w:t>
      </w:r>
      <w:r>
        <w:rPr>
          <w:rFonts w:hint="default" w:ascii="Times New Roman"/>
          <w:sz w:val="24"/>
        </w:rPr>
        <w:t xml:space="preserve"> dalam setiap fungsi dan wajib menggunakan</w:t>
      </w:r>
      <w:r>
        <w:rPr>
          <w:rFonts w:hint="default" w:ascii="Times New Roman"/>
          <w:b/>
          <w:bCs/>
          <w:sz w:val="24"/>
        </w:rPr>
        <w:t xml:space="preserve"> prosedur</w:t>
      </w:r>
      <w:r>
        <w:rPr>
          <w:rFonts w:hint="default" w:ascii="Times New Roman"/>
          <w:sz w:val="24"/>
        </w:rPr>
        <w:t xml:space="preserve"> untuk operasi yang tidak mengembalikan nilai.</w:t>
      </w:r>
    </w:p>
    <w:p w14:paraId="2E23538D">
      <w:pPr>
        <w:spacing w:before="1"/>
        <w:ind w:left="141" w:right="0" w:firstLine="0"/>
        <w:jc w:val="left"/>
        <w:rPr>
          <w:rFonts w:ascii="Times New Roman"/>
          <w:sz w:val="24"/>
        </w:rPr>
      </w:pPr>
      <w:bookmarkStart w:id="4" w:name="."/>
      <w:bookmarkEnd w:id="4"/>
      <w:r>
        <w:rPr>
          <w:rFonts w:ascii="Times New Roman"/>
          <w:spacing w:val="-10"/>
          <w:sz w:val="24"/>
        </w:rPr>
        <w:t>.</w:t>
      </w:r>
    </w:p>
    <w:p w14:paraId="59728578">
      <w:pPr>
        <w:pStyle w:val="3"/>
        <w:numPr>
          <w:ilvl w:val="1"/>
          <w:numId w:val="1"/>
        </w:numPr>
        <w:tabs>
          <w:tab w:val="left" w:pos="501"/>
        </w:tabs>
        <w:spacing w:before="139" w:after="0" w:line="360" w:lineRule="auto"/>
        <w:ind w:left="141" w:right="7823" w:firstLine="0"/>
        <w:jc w:val="left"/>
      </w:pPr>
      <w:bookmarkStart w:id="5" w:name="2.2 Penjelasan Alur &amp; Algoritma"/>
      <w:bookmarkEnd w:id="5"/>
      <w:r>
        <w:t>Penjelasan</w:t>
      </w:r>
      <w:r>
        <w:rPr>
          <w:spacing w:val="-13"/>
        </w:rPr>
        <w:t xml:space="preserve"> </w:t>
      </w:r>
      <w:r>
        <w:t>Alur</w:t>
      </w:r>
      <w:r>
        <w:rPr>
          <w:spacing w:val="-14"/>
        </w:rPr>
        <w:t xml:space="preserve"> </w:t>
      </w:r>
      <w:r>
        <w:t>&amp;</w:t>
      </w:r>
      <w:r>
        <w:rPr>
          <w:spacing w:val="-14"/>
        </w:rPr>
        <w:t xml:space="preserve"> </w:t>
      </w:r>
      <w:r>
        <w:t>Algoritma Alur Program:</w:t>
      </w:r>
    </w:p>
    <w:p w14:paraId="051582D5">
      <w:pPr>
        <w:pStyle w:val="9"/>
        <w:numPr>
          <w:ilvl w:val="0"/>
          <w:numId w:val="2"/>
        </w:numPr>
        <w:tabs>
          <w:tab w:val="left" w:pos="381"/>
        </w:tabs>
        <w:spacing w:before="137" w:after="0" w:line="240" w:lineRule="auto"/>
        <w:ind w:left="381" w:right="0" w:hanging="240"/>
        <w:jc w:val="left"/>
        <w:rPr>
          <w:b/>
          <w:sz w:val="24"/>
        </w:rPr>
      </w:pPr>
      <w:r>
        <w:rPr>
          <w:b/>
          <w:sz w:val="24"/>
        </w:rPr>
        <w:t>Login</w:t>
      </w:r>
      <w:r>
        <w:rPr>
          <w:b/>
          <w:spacing w:val="-2"/>
          <w:sz w:val="24"/>
        </w:rPr>
        <w:t xml:space="preserve"> </w:t>
      </w:r>
      <w:r>
        <w:rPr>
          <w:b/>
          <w:spacing w:val="-10"/>
          <w:sz w:val="24"/>
        </w:rPr>
        <w:t>:</w:t>
      </w:r>
    </w:p>
    <w:p w14:paraId="50EE66A7">
      <w:pPr>
        <w:pStyle w:val="9"/>
        <w:numPr>
          <w:ilvl w:val="1"/>
          <w:numId w:val="2"/>
        </w:numPr>
        <w:tabs>
          <w:tab w:val="left" w:pos="459"/>
        </w:tabs>
        <w:spacing w:before="0" w:after="0" w:line="240" w:lineRule="auto"/>
        <w:ind w:left="459" w:right="0" w:hanging="138"/>
        <w:jc w:val="left"/>
        <w:rPr>
          <w:sz w:val="24"/>
        </w:rPr>
      </w:pPr>
      <w:r>
        <w:rPr>
          <w:sz w:val="24"/>
        </w:rPr>
        <w:t>User</w:t>
      </w:r>
      <w:r>
        <w:rPr>
          <w:spacing w:val="-1"/>
          <w:sz w:val="24"/>
        </w:rPr>
        <w:t xml:space="preserve"> </w:t>
      </w:r>
      <w:r>
        <w:rPr>
          <w:sz w:val="24"/>
        </w:rPr>
        <w:t>diminta</w:t>
      </w:r>
      <w:r>
        <w:rPr>
          <w:spacing w:val="-5"/>
          <w:sz w:val="24"/>
        </w:rPr>
        <w:t xml:space="preserve"> </w:t>
      </w:r>
      <w:r>
        <w:rPr>
          <w:sz w:val="24"/>
        </w:rPr>
        <w:t>memasukkan nama dan</w:t>
      </w:r>
      <w:r>
        <w:rPr>
          <w:spacing w:val="-1"/>
          <w:sz w:val="24"/>
        </w:rPr>
        <w:t xml:space="preserve"> </w:t>
      </w:r>
      <w:r>
        <w:rPr>
          <w:spacing w:val="-4"/>
          <w:sz w:val="24"/>
        </w:rPr>
        <w:t>NIM.</w:t>
      </w:r>
    </w:p>
    <w:p w14:paraId="02BB3EDB">
      <w:pPr>
        <w:pStyle w:val="9"/>
        <w:numPr>
          <w:ilvl w:val="1"/>
          <w:numId w:val="2"/>
        </w:numPr>
        <w:tabs>
          <w:tab w:val="left" w:pos="459"/>
        </w:tabs>
        <w:spacing w:before="0" w:after="0" w:line="240" w:lineRule="auto"/>
        <w:ind w:left="459" w:right="0" w:hanging="138"/>
        <w:jc w:val="left"/>
        <w:rPr>
          <w:sz w:val="24"/>
        </w:rPr>
      </w:pPr>
      <w:r>
        <w:rPr>
          <w:sz w:val="24"/>
        </w:rPr>
        <w:t>Jika</w:t>
      </w:r>
      <w:r>
        <w:rPr>
          <w:spacing w:val="-3"/>
          <w:sz w:val="24"/>
        </w:rPr>
        <w:t xml:space="preserve"> </w:t>
      </w:r>
      <w:r>
        <w:rPr>
          <w:sz w:val="24"/>
        </w:rPr>
        <w:t>nama dan</w:t>
      </w:r>
      <w:r>
        <w:rPr>
          <w:spacing w:val="-2"/>
          <w:sz w:val="24"/>
        </w:rPr>
        <w:t xml:space="preserve"> </w:t>
      </w:r>
      <w:r>
        <w:rPr>
          <w:sz w:val="24"/>
        </w:rPr>
        <w:t>NIM</w:t>
      </w:r>
      <w:r>
        <w:rPr>
          <w:spacing w:val="4"/>
          <w:sz w:val="24"/>
        </w:rPr>
        <w:t xml:space="preserve"> </w:t>
      </w:r>
      <w:r>
        <w:rPr>
          <w:sz w:val="24"/>
        </w:rPr>
        <w:t>sesuai,</w:t>
      </w:r>
      <w:r>
        <w:rPr>
          <w:spacing w:val="-2"/>
          <w:sz w:val="24"/>
        </w:rPr>
        <w:t xml:space="preserve"> </w:t>
      </w:r>
      <w:r>
        <w:rPr>
          <w:sz w:val="24"/>
        </w:rPr>
        <w:t>user</w:t>
      </w:r>
      <w:r>
        <w:rPr>
          <w:spacing w:val="-2"/>
          <w:sz w:val="24"/>
        </w:rPr>
        <w:t xml:space="preserve"> </w:t>
      </w:r>
      <w:r>
        <w:rPr>
          <w:sz w:val="24"/>
        </w:rPr>
        <w:t>berhasil</w:t>
      </w:r>
      <w:r>
        <w:rPr>
          <w:spacing w:val="-1"/>
          <w:sz w:val="24"/>
        </w:rPr>
        <w:t xml:space="preserve"> </w:t>
      </w:r>
      <w:r>
        <w:rPr>
          <w:sz w:val="24"/>
        </w:rPr>
        <w:t>login</w:t>
      </w:r>
      <w:r>
        <w:rPr>
          <w:spacing w:val="-2"/>
          <w:sz w:val="24"/>
        </w:rPr>
        <w:t xml:space="preserve"> </w:t>
      </w:r>
      <w:r>
        <w:rPr>
          <w:sz w:val="24"/>
        </w:rPr>
        <w:t>dan</w:t>
      </w:r>
      <w:r>
        <w:rPr>
          <w:spacing w:val="1"/>
          <w:sz w:val="24"/>
        </w:rPr>
        <w:t xml:space="preserve"> </w:t>
      </w:r>
      <w:r>
        <w:rPr>
          <w:sz w:val="24"/>
        </w:rPr>
        <w:t>masuk</w:t>
      </w:r>
      <w:r>
        <w:rPr>
          <w:spacing w:val="-2"/>
          <w:sz w:val="24"/>
        </w:rPr>
        <w:t xml:space="preserve"> </w:t>
      </w:r>
      <w:r>
        <w:rPr>
          <w:sz w:val="24"/>
        </w:rPr>
        <w:t>ke</w:t>
      </w:r>
      <w:r>
        <w:rPr>
          <w:spacing w:val="-2"/>
          <w:sz w:val="24"/>
        </w:rPr>
        <w:t xml:space="preserve"> </w:t>
      </w:r>
      <w:r>
        <w:rPr>
          <w:sz w:val="24"/>
        </w:rPr>
        <w:t>menu</w:t>
      </w:r>
      <w:r>
        <w:rPr>
          <w:spacing w:val="1"/>
          <w:sz w:val="24"/>
        </w:rPr>
        <w:t xml:space="preserve"> </w:t>
      </w:r>
      <w:r>
        <w:rPr>
          <w:spacing w:val="-2"/>
          <w:sz w:val="24"/>
        </w:rPr>
        <w:t>utama.</w:t>
      </w:r>
    </w:p>
    <w:p w14:paraId="013E56B7">
      <w:pPr>
        <w:pStyle w:val="9"/>
        <w:numPr>
          <w:ilvl w:val="1"/>
          <w:numId w:val="2"/>
        </w:numPr>
        <w:tabs>
          <w:tab w:val="left" w:pos="459"/>
        </w:tabs>
        <w:spacing w:before="0" w:after="0" w:line="240" w:lineRule="auto"/>
        <w:ind w:left="459" w:right="0" w:hanging="138"/>
        <w:jc w:val="left"/>
        <w:rPr>
          <w:sz w:val="24"/>
        </w:rPr>
      </w:pPr>
      <w:r>
        <w:rPr>
          <w:sz w:val="24"/>
        </w:rPr>
        <w:t>Jika</w:t>
      </w:r>
      <w:r>
        <w:rPr>
          <w:spacing w:val="-5"/>
          <w:sz w:val="24"/>
        </w:rPr>
        <w:t xml:space="preserve"> </w:t>
      </w:r>
      <w:r>
        <w:rPr>
          <w:sz w:val="24"/>
        </w:rPr>
        <w:t>salah,</w:t>
      </w:r>
      <w:r>
        <w:rPr>
          <w:spacing w:val="1"/>
          <w:sz w:val="24"/>
        </w:rPr>
        <w:t xml:space="preserve"> </w:t>
      </w:r>
      <w:r>
        <w:rPr>
          <w:sz w:val="24"/>
        </w:rPr>
        <w:t>user</w:t>
      </w:r>
      <w:r>
        <w:rPr>
          <w:spacing w:val="-3"/>
          <w:sz w:val="24"/>
        </w:rPr>
        <w:t xml:space="preserve"> </w:t>
      </w:r>
      <w:r>
        <w:rPr>
          <w:sz w:val="24"/>
        </w:rPr>
        <w:t>diberi</w:t>
      </w:r>
      <w:r>
        <w:rPr>
          <w:spacing w:val="1"/>
          <w:sz w:val="24"/>
        </w:rPr>
        <w:t xml:space="preserve"> </w:t>
      </w:r>
      <w:r>
        <w:rPr>
          <w:sz w:val="24"/>
        </w:rPr>
        <w:t>3</w:t>
      </w:r>
      <w:r>
        <w:rPr>
          <w:spacing w:val="-2"/>
          <w:sz w:val="24"/>
        </w:rPr>
        <w:t xml:space="preserve"> </w:t>
      </w:r>
      <w:r>
        <w:rPr>
          <w:sz w:val="24"/>
        </w:rPr>
        <w:t>kesempatan.</w:t>
      </w:r>
      <w:r>
        <w:rPr>
          <w:spacing w:val="1"/>
          <w:sz w:val="24"/>
        </w:rPr>
        <w:t xml:space="preserve"> </w:t>
      </w:r>
      <w:r>
        <w:rPr>
          <w:sz w:val="24"/>
        </w:rPr>
        <w:t>Jika</w:t>
      </w:r>
      <w:r>
        <w:rPr>
          <w:spacing w:val="-6"/>
          <w:sz w:val="24"/>
        </w:rPr>
        <w:t xml:space="preserve"> </w:t>
      </w:r>
      <w:r>
        <w:rPr>
          <w:sz w:val="24"/>
        </w:rPr>
        <w:t>gagal</w:t>
      </w:r>
      <w:r>
        <w:rPr>
          <w:spacing w:val="1"/>
          <w:sz w:val="24"/>
        </w:rPr>
        <w:t xml:space="preserve"> </w:t>
      </w:r>
      <w:r>
        <w:rPr>
          <w:sz w:val="24"/>
        </w:rPr>
        <w:t>3</w:t>
      </w:r>
      <w:r>
        <w:rPr>
          <w:spacing w:val="-2"/>
          <w:sz w:val="24"/>
        </w:rPr>
        <w:t xml:space="preserve"> </w:t>
      </w:r>
      <w:r>
        <w:rPr>
          <w:sz w:val="24"/>
        </w:rPr>
        <w:t>kali,</w:t>
      </w:r>
      <w:r>
        <w:rPr>
          <w:spacing w:val="-1"/>
          <w:sz w:val="24"/>
        </w:rPr>
        <w:t xml:space="preserve"> </w:t>
      </w:r>
      <w:r>
        <w:rPr>
          <w:sz w:val="24"/>
        </w:rPr>
        <w:t>program</w:t>
      </w:r>
      <w:r>
        <w:rPr>
          <w:spacing w:val="1"/>
          <w:sz w:val="24"/>
        </w:rPr>
        <w:t xml:space="preserve"> </w:t>
      </w:r>
      <w:r>
        <w:rPr>
          <w:spacing w:val="-2"/>
          <w:sz w:val="24"/>
        </w:rPr>
        <w:t>berhenti.</w:t>
      </w:r>
    </w:p>
    <w:p w14:paraId="4DCB78DB">
      <w:pPr>
        <w:pStyle w:val="6"/>
        <w:rPr>
          <w:rFonts w:ascii="Times New Roman"/>
          <w:sz w:val="24"/>
        </w:rPr>
      </w:pPr>
    </w:p>
    <w:p w14:paraId="0B8E4066">
      <w:pPr>
        <w:pStyle w:val="3"/>
        <w:numPr>
          <w:ilvl w:val="0"/>
          <w:numId w:val="2"/>
        </w:numPr>
        <w:tabs>
          <w:tab w:val="left" w:pos="381"/>
        </w:tabs>
        <w:spacing w:before="0" w:after="0" w:line="240" w:lineRule="auto"/>
        <w:ind w:left="381" w:right="0" w:hanging="240"/>
        <w:jc w:val="left"/>
      </w:pPr>
      <w:r>
        <w:t>Menu</w:t>
      </w:r>
      <w:r>
        <w:rPr>
          <w:spacing w:val="-4"/>
        </w:rPr>
        <w:t xml:space="preserve"> </w:t>
      </w:r>
      <w:r>
        <w:rPr>
          <w:spacing w:val="-2"/>
        </w:rPr>
        <w:t>Utama:</w:t>
      </w:r>
    </w:p>
    <w:p w14:paraId="5317EB8B">
      <w:pPr>
        <w:pStyle w:val="9"/>
        <w:numPr>
          <w:ilvl w:val="1"/>
          <w:numId w:val="2"/>
        </w:numPr>
        <w:tabs>
          <w:tab w:val="left" w:pos="459"/>
        </w:tabs>
        <w:spacing w:before="0" w:after="0" w:line="240" w:lineRule="auto"/>
        <w:ind w:left="459" w:right="0" w:hanging="138"/>
        <w:jc w:val="left"/>
        <w:rPr>
          <w:sz w:val="24"/>
        </w:rPr>
      </w:pPr>
      <w:r>
        <w:rPr>
          <w:sz w:val="24"/>
        </w:rPr>
        <w:t>Setelah</w:t>
      </w:r>
      <w:r>
        <w:rPr>
          <w:spacing w:val="-5"/>
          <w:sz w:val="24"/>
        </w:rPr>
        <w:t xml:space="preserve"> </w:t>
      </w:r>
      <w:r>
        <w:rPr>
          <w:sz w:val="24"/>
        </w:rPr>
        <w:t>login berhasil, program</w:t>
      </w:r>
      <w:r>
        <w:rPr>
          <w:spacing w:val="-2"/>
          <w:sz w:val="24"/>
        </w:rPr>
        <w:t xml:space="preserve"> </w:t>
      </w:r>
      <w:r>
        <w:rPr>
          <w:sz w:val="24"/>
        </w:rPr>
        <w:t>menampilkan</w:t>
      </w:r>
      <w:r>
        <w:rPr>
          <w:spacing w:val="-3"/>
          <w:sz w:val="24"/>
        </w:rPr>
        <w:t xml:space="preserve"> </w:t>
      </w:r>
      <w:r>
        <w:rPr>
          <w:sz w:val="24"/>
        </w:rPr>
        <w:t>menu utama</w:t>
      </w:r>
      <w:r>
        <w:rPr>
          <w:spacing w:val="-3"/>
          <w:sz w:val="24"/>
        </w:rPr>
        <w:t xml:space="preserve"> </w:t>
      </w:r>
      <w:r>
        <w:rPr>
          <w:sz w:val="24"/>
        </w:rPr>
        <w:t>dengan 6</w:t>
      </w:r>
      <w:r>
        <w:rPr>
          <w:spacing w:val="-2"/>
          <w:sz w:val="24"/>
        </w:rPr>
        <w:t xml:space="preserve"> opsi:</w:t>
      </w:r>
    </w:p>
    <w:p w14:paraId="44052F40">
      <w:pPr>
        <w:pStyle w:val="9"/>
        <w:numPr>
          <w:ilvl w:val="2"/>
          <w:numId w:val="2"/>
        </w:numPr>
        <w:tabs>
          <w:tab w:val="left" w:pos="681"/>
        </w:tabs>
        <w:spacing w:before="0" w:after="0" w:line="240" w:lineRule="auto"/>
        <w:ind w:left="681" w:right="0" w:hanging="240"/>
        <w:jc w:val="left"/>
        <w:rPr>
          <w:sz w:val="24"/>
        </w:rPr>
      </w:pPr>
      <w:r>
        <w:rPr>
          <w:sz w:val="24"/>
        </w:rPr>
        <w:t>Tampilkan</w:t>
      </w:r>
      <w:r>
        <w:rPr>
          <w:spacing w:val="-2"/>
          <w:sz w:val="24"/>
        </w:rPr>
        <w:t xml:space="preserve"> </w:t>
      </w:r>
      <w:r>
        <w:rPr>
          <w:sz w:val="24"/>
        </w:rPr>
        <w:t>List</w:t>
      </w:r>
      <w:r>
        <w:rPr>
          <w:spacing w:val="-1"/>
          <w:sz w:val="24"/>
        </w:rPr>
        <w:t xml:space="preserve"> </w:t>
      </w:r>
      <w:r>
        <w:rPr>
          <w:sz w:val="24"/>
        </w:rPr>
        <w:t>Stasiun</w:t>
      </w:r>
      <w:r>
        <w:rPr>
          <w:spacing w:val="-4"/>
          <w:sz w:val="24"/>
        </w:rPr>
        <w:t xml:space="preserve"> </w:t>
      </w:r>
      <w:r>
        <w:rPr>
          <w:sz w:val="24"/>
        </w:rPr>
        <w:t>dan</w:t>
      </w:r>
      <w:r>
        <w:rPr>
          <w:spacing w:val="-2"/>
          <w:sz w:val="24"/>
        </w:rPr>
        <w:t xml:space="preserve"> Rute.</w:t>
      </w:r>
    </w:p>
    <w:p w14:paraId="0C011CAB">
      <w:pPr>
        <w:pStyle w:val="9"/>
        <w:numPr>
          <w:ilvl w:val="2"/>
          <w:numId w:val="2"/>
        </w:numPr>
        <w:tabs>
          <w:tab w:val="left" w:pos="681"/>
        </w:tabs>
        <w:spacing w:before="0" w:after="0" w:line="240" w:lineRule="auto"/>
        <w:ind w:left="681" w:right="0" w:hanging="240"/>
        <w:jc w:val="left"/>
        <w:rPr>
          <w:sz w:val="24"/>
        </w:rPr>
      </w:pPr>
      <w:r>
        <w:rPr>
          <w:sz w:val="24"/>
        </w:rPr>
        <w:t>Tampilkan</w:t>
      </w:r>
      <w:r>
        <w:rPr>
          <w:spacing w:val="-3"/>
          <w:sz w:val="24"/>
        </w:rPr>
        <w:t xml:space="preserve"> </w:t>
      </w:r>
      <w:r>
        <w:rPr>
          <w:sz w:val="24"/>
        </w:rPr>
        <w:t>Tiket</w:t>
      </w:r>
      <w:r>
        <w:rPr>
          <w:spacing w:val="-2"/>
          <w:sz w:val="24"/>
        </w:rPr>
        <w:t xml:space="preserve"> </w:t>
      </w:r>
      <w:r>
        <w:rPr>
          <w:sz w:val="24"/>
        </w:rPr>
        <w:t>yang</w:t>
      </w:r>
      <w:r>
        <w:rPr>
          <w:spacing w:val="-2"/>
          <w:sz w:val="24"/>
        </w:rPr>
        <w:t xml:space="preserve"> Dipesan.</w:t>
      </w:r>
    </w:p>
    <w:p w14:paraId="1F056748">
      <w:pPr>
        <w:pStyle w:val="9"/>
        <w:numPr>
          <w:ilvl w:val="2"/>
          <w:numId w:val="2"/>
        </w:numPr>
        <w:tabs>
          <w:tab w:val="left" w:pos="681"/>
        </w:tabs>
        <w:spacing w:before="0" w:after="0" w:line="240" w:lineRule="auto"/>
        <w:ind w:left="681" w:right="0" w:hanging="240"/>
        <w:jc w:val="left"/>
        <w:rPr>
          <w:sz w:val="24"/>
        </w:rPr>
      </w:pPr>
      <w:r>
        <w:rPr>
          <w:sz w:val="24"/>
        </w:rPr>
        <w:t>Tambah</w:t>
      </w:r>
      <w:r>
        <w:rPr>
          <w:spacing w:val="-3"/>
          <w:sz w:val="24"/>
        </w:rPr>
        <w:t xml:space="preserve"> </w:t>
      </w:r>
      <w:r>
        <w:rPr>
          <w:spacing w:val="-2"/>
          <w:sz w:val="24"/>
        </w:rPr>
        <w:t>Tiket.</w:t>
      </w:r>
    </w:p>
    <w:p w14:paraId="3B74CE04">
      <w:pPr>
        <w:pStyle w:val="9"/>
        <w:numPr>
          <w:ilvl w:val="2"/>
          <w:numId w:val="2"/>
        </w:numPr>
        <w:tabs>
          <w:tab w:val="left" w:pos="681"/>
        </w:tabs>
        <w:spacing w:before="0" w:after="0" w:line="240" w:lineRule="auto"/>
        <w:ind w:left="681" w:right="0" w:hanging="240"/>
        <w:jc w:val="left"/>
        <w:rPr>
          <w:sz w:val="24"/>
        </w:rPr>
      </w:pPr>
      <w:r>
        <w:rPr>
          <w:sz w:val="24"/>
        </w:rPr>
        <w:t>Ubah</w:t>
      </w:r>
      <w:r>
        <w:rPr>
          <w:spacing w:val="-2"/>
          <w:sz w:val="24"/>
        </w:rPr>
        <w:t xml:space="preserve"> Tiket.</w:t>
      </w:r>
    </w:p>
    <w:p w14:paraId="6D3F48FF">
      <w:pPr>
        <w:pStyle w:val="9"/>
        <w:numPr>
          <w:ilvl w:val="2"/>
          <w:numId w:val="2"/>
        </w:numPr>
        <w:tabs>
          <w:tab w:val="left" w:pos="681"/>
        </w:tabs>
        <w:spacing w:before="0" w:after="0" w:line="240" w:lineRule="auto"/>
        <w:ind w:left="681" w:right="0" w:hanging="240"/>
        <w:jc w:val="left"/>
        <w:rPr>
          <w:sz w:val="24"/>
        </w:rPr>
      </w:pPr>
      <w:r>
        <w:rPr>
          <w:sz w:val="24"/>
        </w:rPr>
        <w:t>Hapus</w:t>
      </w:r>
      <w:r>
        <w:rPr>
          <w:spacing w:val="-2"/>
          <w:sz w:val="24"/>
        </w:rPr>
        <w:t xml:space="preserve"> Tiket.</w:t>
      </w:r>
    </w:p>
    <w:p w14:paraId="519B036A">
      <w:pPr>
        <w:pStyle w:val="9"/>
        <w:numPr>
          <w:ilvl w:val="2"/>
          <w:numId w:val="2"/>
        </w:numPr>
        <w:tabs>
          <w:tab w:val="left" w:pos="681"/>
        </w:tabs>
        <w:spacing w:before="0" w:after="0" w:line="240" w:lineRule="auto"/>
        <w:ind w:left="681" w:right="0" w:hanging="240"/>
        <w:jc w:val="left"/>
        <w:rPr>
          <w:sz w:val="24"/>
        </w:rPr>
      </w:pPr>
      <w:r>
        <w:rPr>
          <w:spacing w:val="-2"/>
          <w:sz w:val="24"/>
        </w:rPr>
        <w:t>Keluar.</w:t>
      </w:r>
    </w:p>
    <w:p w14:paraId="02915EF8">
      <w:pPr>
        <w:pStyle w:val="9"/>
        <w:numPr>
          <w:ilvl w:val="1"/>
          <w:numId w:val="2"/>
        </w:numPr>
        <w:tabs>
          <w:tab w:val="left" w:pos="459"/>
        </w:tabs>
        <w:spacing w:before="0" w:after="0" w:line="240" w:lineRule="auto"/>
        <w:ind w:left="459" w:right="0" w:hanging="138"/>
        <w:jc w:val="left"/>
        <w:rPr>
          <w:sz w:val="24"/>
        </w:rPr>
      </w:pPr>
      <w:r>
        <w:rPr>
          <w:sz w:val="24"/>
        </w:rPr>
        <w:t>Program</w:t>
      </w:r>
      <w:r>
        <w:rPr>
          <w:spacing w:val="-4"/>
          <w:sz w:val="24"/>
        </w:rPr>
        <w:t xml:space="preserve"> </w:t>
      </w:r>
      <w:r>
        <w:rPr>
          <w:sz w:val="24"/>
        </w:rPr>
        <w:t>akan berulang sampai</w:t>
      </w:r>
      <w:r>
        <w:rPr>
          <w:spacing w:val="-2"/>
          <w:sz w:val="24"/>
        </w:rPr>
        <w:t xml:space="preserve"> </w:t>
      </w:r>
      <w:r>
        <w:rPr>
          <w:sz w:val="24"/>
        </w:rPr>
        <w:t>user</w:t>
      </w:r>
      <w:r>
        <w:rPr>
          <w:spacing w:val="-1"/>
          <w:sz w:val="24"/>
        </w:rPr>
        <w:t xml:space="preserve"> </w:t>
      </w:r>
      <w:r>
        <w:rPr>
          <w:sz w:val="24"/>
        </w:rPr>
        <w:t>memilih</w:t>
      </w:r>
      <w:r>
        <w:rPr>
          <w:spacing w:val="-5"/>
          <w:sz w:val="24"/>
        </w:rPr>
        <w:t xml:space="preserve"> </w:t>
      </w:r>
      <w:r>
        <w:rPr>
          <w:sz w:val="24"/>
        </w:rPr>
        <w:t>opsi</w:t>
      </w:r>
      <w:r>
        <w:rPr>
          <w:spacing w:val="-1"/>
          <w:sz w:val="24"/>
        </w:rPr>
        <w:t xml:space="preserve"> </w:t>
      </w:r>
      <w:r>
        <w:rPr>
          <w:spacing w:val="-2"/>
          <w:sz w:val="24"/>
        </w:rPr>
        <w:t>"Keluar".</w:t>
      </w:r>
    </w:p>
    <w:p w14:paraId="5F31A42A">
      <w:pPr>
        <w:pStyle w:val="6"/>
        <w:rPr>
          <w:rFonts w:ascii="Times New Roman"/>
          <w:sz w:val="24"/>
        </w:rPr>
      </w:pPr>
    </w:p>
    <w:p w14:paraId="62DADF47">
      <w:pPr>
        <w:pStyle w:val="3"/>
        <w:numPr>
          <w:ilvl w:val="0"/>
          <w:numId w:val="2"/>
        </w:numPr>
        <w:tabs>
          <w:tab w:val="left" w:pos="381"/>
        </w:tabs>
        <w:spacing w:before="0" w:after="0" w:line="240" w:lineRule="auto"/>
        <w:ind w:left="381" w:right="0" w:hanging="240"/>
        <w:jc w:val="left"/>
      </w:pPr>
      <w:r>
        <w:rPr>
          <w:spacing w:val="-2"/>
        </w:rPr>
        <w:t>CRUD:</w:t>
      </w:r>
    </w:p>
    <w:p w14:paraId="7A2EA019">
      <w:pPr>
        <w:pStyle w:val="9"/>
        <w:numPr>
          <w:ilvl w:val="1"/>
          <w:numId w:val="2"/>
        </w:numPr>
        <w:tabs>
          <w:tab w:val="left" w:pos="459"/>
        </w:tabs>
        <w:spacing w:before="0" w:after="0" w:line="240" w:lineRule="auto"/>
        <w:ind w:left="141" w:right="785" w:firstLine="180"/>
        <w:jc w:val="left"/>
        <w:rPr>
          <w:sz w:val="24"/>
        </w:rPr>
      </w:pPr>
      <w:r>
        <w:rPr>
          <w:sz w:val="24"/>
        </w:rPr>
        <w:t>Create</w:t>
      </w:r>
      <w:r>
        <w:rPr>
          <w:spacing w:val="-3"/>
          <w:sz w:val="24"/>
        </w:rPr>
        <w:t xml:space="preserve"> </w:t>
      </w:r>
      <w:r>
        <w:rPr>
          <w:sz w:val="24"/>
        </w:rPr>
        <w:t>(Tambah</w:t>
      </w:r>
      <w:r>
        <w:rPr>
          <w:spacing w:val="-2"/>
          <w:sz w:val="24"/>
        </w:rPr>
        <w:t xml:space="preserve"> </w:t>
      </w:r>
      <w:r>
        <w:rPr>
          <w:sz w:val="24"/>
        </w:rPr>
        <w:t>Tiket):</w:t>
      </w:r>
      <w:r>
        <w:rPr>
          <w:spacing w:val="-4"/>
          <w:sz w:val="24"/>
        </w:rPr>
        <w:t xml:space="preserve"> </w:t>
      </w:r>
      <w:r>
        <w:rPr>
          <w:sz w:val="24"/>
        </w:rPr>
        <w:t>User</w:t>
      </w:r>
      <w:r>
        <w:rPr>
          <w:spacing w:val="-3"/>
          <w:sz w:val="24"/>
        </w:rPr>
        <w:t xml:space="preserve"> </w:t>
      </w:r>
      <w:r>
        <w:rPr>
          <w:sz w:val="24"/>
        </w:rPr>
        <w:t>dapat</w:t>
      </w:r>
      <w:r>
        <w:rPr>
          <w:spacing w:val="-4"/>
          <w:sz w:val="24"/>
        </w:rPr>
        <w:t xml:space="preserve"> </w:t>
      </w:r>
      <w:r>
        <w:rPr>
          <w:sz w:val="24"/>
        </w:rPr>
        <w:t>menambahkan</w:t>
      </w:r>
      <w:r>
        <w:rPr>
          <w:spacing w:val="-4"/>
          <w:sz w:val="24"/>
        </w:rPr>
        <w:t xml:space="preserve"> </w:t>
      </w:r>
      <w:r>
        <w:rPr>
          <w:sz w:val="24"/>
        </w:rPr>
        <w:t>tiket</w:t>
      </w:r>
      <w:r>
        <w:rPr>
          <w:spacing w:val="-4"/>
          <w:sz w:val="24"/>
        </w:rPr>
        <w:t xml:space="preserve"> </w:t>
      </w:r>
      <w:r>
        <w:rPr>
          <w:sz w:val="24"/>
        </w:rPr>
        <w:t>baru</w:t>
      </w:r>
      <w:r>
        <w:rPr>
          <w:spacing w:val="-2"/>
          <w:sz w:val="24"/>
        </w:rPr>
        <w:t xml:space="preserve"> </w:t>
      </w:r>
      <w:r>
        <w:rPr>
          <w:sz w:val="24"/>
        </w:rPr>
        <w:t>dengan</w:t>
      </w:r>
      <w:r>
        <w:rPr>
          <w:spacing w:val="-2"/>
          <w:sz w:val="24"/>
        </w:rPr>
        <w:t xml:space="preserve"> </w:t>
      </w:r>
      <w:r>
        <w:rPr>
          <w:sz w:val="24"/>
        </w:rPr>
        <w:t>memilih</w:t>
      </w:r>
      <w:r>
        <w:rPr>
          <w:spacing w:val="-4"/>
          <w:sz w:val="24"/>
        </w:rPr>
        <w:t xml:space="preserve"> </w:t>
      </w:r>
      <w:r>
        <w:rPr>
          <w:sz w:val="24"/>
        </w:rPr>
        <w:t>stasiun,</w:t>
      </w:r>
      <w:r>
        <w:rPr>
          <w:spacing w:val="-4"/>
          <w:sz w:val="24"/>
        </w:rPr>
        <w:t xml:space="preserve"> </w:t>
      </w:r>
      <w:r>
        <w:rPr>
          <w:sz w:val="24"/>
        </w:rPr>
        <w:t>memasukkan</w:t>
      </w:r>
      <w:r>
        <w:rPr>
          <w:spacing w:val="-4"/>
          <w:sz w:val="24"/>
        </w:rPr>
        <w:t xml:space="preserve"> </w:t>
      </w:r>
      <w:r>
        <w:rPr>
          <w:sz w:val="24"/>
        </w:rPr>
        <w:t>nama penumpang, dan jumlah tiket.</w:t>
      </w:r>
    </w:p>
    <w:p w14:paraId="497595D4">
      <w:pPr>
        <w:pStyle w:val="9"/>
        <w:numPr>
          <w:ilvl w:val="1"/>
          <w:numId w:val="2"/>
        </w:numPr>
        <w:tabs>
          <w:tab w:val="left" w:pos="459"/>
        </w:tabs>
        <w:spacing w:before="0" w:after="0" w:line="240" w:lineRule="auto"/>
        <w:ind w:left="459" w:right="0" w:hanging="138"/>
        <w:jc w:val="left"/>
        <w:rPr>
          <w:sz w:val="24"/>
        </w:rPr>
      </w:pPr>
      <w:r>
        <w:rPr>
          <w:sz w:val="24"/>
        </w:rPr>
        <w:t>Read</w:t>
      </w:r>
      <w:r>
        <w:rPr>
          <w:spacing w:val="-3"/>
          <w:sz w:val="24"/>
        </w:rPr>
        <w:t xml:space="preserve"> </w:t>
      </w:r>
      <w:r>
        <w:rPr>
          <w:sz w:val="24"/>
        </w:rPr>
        <w:t>(Tampilkan</w:t>
      </w:r>
      <w:r>
        <w:rPr>
          <w:spacing w:val="-2"/>
          <w:sz w:val="24"/>
        </w:rPr>
        <w:t xml:space="preserve"> </w:t>
      </w:r>
      <w:r>
        <w:rPr>
          <w:sz w:val="24"/>
        </w:rPr>
        <w:t>Tiket):</w:t>
      </w:r>
      <w:r>
        <w:rPr>
          <w:spacing w:val="-2"/>
          <w:sz w:val="24"/>
        </w:rPr>
        <w:t xml:space="preserve"> </w:t>
      </w:r>
      <w:r>
        <w:rPr>
          <w:sz w:val="24"/>
        </w:rPr>
        <w:t>Menampilkan</w:t>
      </w:r>
      <w:r>
        <w:rPr>
          <w:spacing w:val="-2"/>
          <w:sz w:val="24"/>
        </w:rPr>
        <w:t xml:space="preserve"> </w:t>
      </w:r>
      <w:r>
        <w:rPr>
          <w:sz w:val="24"/>
        </w:rPr>
        <w:t>semua</w:t>
      </w:r>
      <w:r>
        <w:rPr>
          <w:spacing w:val="-1"/>
          <w:sz w:val="24"/>
        </w:rPr>
        <w:t xml:space="preserve"> </w:t>
      </w:r>
      <w:r>
        <w:rPr>
          <w:sz w:val="24"/>
        </w:rPr>
        <w:t>tiket</w:t>
      </w:r>
      <w:r>
        <w:rPr>
          <w:spacing w:val="-2"/>
          <w:sz w:val="24"/>
        </w:rPr>
        <w:t xml:space="preserve"> </w:t>
      </w:r>
      <w:r>
        <w:rPr>
          <w:sz w:val="24"/>
        </w:rPr>
        <w:t>yang</w:t>
      </w:r>
      <w:r>
        <w:rPr>
          <w:spacing w:val="-2"/>
          <w:sz w:val="24"/>
        </w:rPr>
        <w:t xml:space="preserve"> </w:t>
      </w:r>
      <w:r>
        <w:rPr>
          <w:sz w:val="24"/>
        </w:rPr>
        <w:t>sudah</w:t>
      </w:r>
      <w:r>
        <w:rPr>
          <w:spacing w:val="-2"/>
          <w:sz w:val="24"/>
        </w:rPr>
        <w:t xml:space="preserve"> dipesan.</w:t>
      </w:r>
    </w:p>
    <w:p w14:paraId="60A6FE0B">
      <w:pPr>
        <w:pStyle w:val="9"/>
        <w:numPr>
          <w:ilvl w:val="1"/>
          <w:numId w:val="2"/>
        </w:numPr>
        <w:tabs>
          <w:tab w:val="left" w:pos="459"/>
        </w:tabs>
        <w:spacing w:before="0" w:after="0" w:line="240" w:lineRule="auto"/>
        <w:ind w:left="459" w:right="0" w:hanging="138"/>
        <w:jc w:val="left"/>
        <w:rPr>
          <w:sz w:val="24"/>
        </w:rPr>
      </w:pPr>
      <w:r>
        <w:rPr>
          <w:sz w:val="24"/>
        </w:rPr>
        <w:t>Update</w:t>
      </w:r>
      <w:r>
        <w:rPr>
          <w:spacing w:val="-2"/>
          <w:sz w:val="24"/>
        </w:rPr>
        <w:t xml:space="preserve"> </w:t>
      </w:r>
      <w:r>
        <w:rPr>
          <w:sz w:val="24"/>
        </w:rPr>
        <w:t>(Ubah Tiket):</w:t>
      </w:r>
      <w:r>
        <w:rPr>
          <w:spacing w:val="-2"/>
          <w:sz w:val="24"/>
        </w:rPr>
        <w:t xml:space="preserve"> </w:t>
      </w:r>
      <w:r>
        <w:rPr>
          <w:sz w:val="24"/>
        </w:rPr>
        <w:t>User</w:t>
      </w:r>
      <w:r>
        <w:rPr>
          <w:spacing w:val="-3"/>
          <w:sz w:val="24"/>
        </w:rPr>
        <w:t xml:space="preserve"> </w:t>
      </w:r>
      <w:r>
        <w:rPr>
          <w:sz w:val="24"/>
        </w:rPr>
        <w:t>dapat mengubah informasi</w:t>
      </w:r>
      <w:r>
        <w:rPr>
          <w:spacing w:val="-2"/>
          <w:sz w:val="24"/>
        </w:rPr>
        <w:t xml:space="preserve"> </w:t>
      </w:r>
      <w:r>
        <w:rPr>
          <w:sz w:val="24"/>
        </w:rPr>
        <w:t>tiket</w:t>
      </w:r>
      <w:r>
        <w:rPr>
          <w:spacing w:val="-2"/>
          <w:sz w:val="24"/>
        </w:rPr>
        <w:t xml:space="preserve"> </w:t>
      </w:r>
      <w:r>
        <w:rPr>
          <w:sz w:val="24"/>
        </w:rPr>
        <w:t>yang</w:t>
      </w:r>
      <w:r>
        <w:rPr>
          <w:spacing w:val="-2"/>
          <w:sz w:val="24"/>
        </w:rPr>
        <w:t xml:space="preserve"> </w:t>
      </w:r>
      <w:r>
        <w:rPr>
          <w:sz w:val="24"/>
        </w:rPr>
        <w:t xml:space="preserve">sudah </w:t>
      </w:r>
      <w:r>
        <w:rPr>
          <w:spacing w:val="-2"/>
          <w:sz w:val="24"/>
        </w:rPr>
        <w:t>dipesan.</w:t>
      </w:r>
    </w:p>
    <w:p w14:paraId="3B490D4C">
      <w:pPr>
        <w:pStyle w:val="9"/>
        <w:numPr>
          <w:ilvl w:val="1"/>
          <w:numId w:val="2"/>
        </w:numPr>
        <w:tabs>
          <w:tab w:val="left" w:pos="459"/>
        </w:tabs>
        <w:spacing w:before="0" w:after="0" w:line="240" w:lineRule="auto"/>
        <w:ind w:left="459" w:right="0" w:hanging="138"/>
        <w:jc w:val="left"/>
        <w:rPr>
          <w:sz w:val="24"/>
        </w:rPr>
      </w:pPr>
      <w:r>
        <w:rPr>
          <w:sz w:val="24"/>
        </w:rPr>
        <w:t>Delete</w:t>
      </w:r>
      <w:r>
        <w:rPr>
          <w:spacing w:val="-4"/>
          <w:sz w:val="24"/>
        </w:rPr>
        <w:t xml:space="preserve"> </w:t>
      </w:r>
      <w:r>
        <w:rPr>
          <w:sz w:val="24"/>
        </w:rPr>
        <w:t>(Hapus Tiket):</w:t>
      </w:r>
      <w:r>
        <w:rPr>
          <w:spacing w:val="-2"/>
          <w:sz w:val="24"/>
        </w:rPr>
        <w:t xml:space="preserve"> </w:t>
      </w:r>
      <w:r>
        <w:rPr>
          <w:sz w:val="24"/>
        </w:rPr>
        <w:t>User</w:t>
      </w:r>
      <w:r>
        <w:rPr>
          <w:spacing w:val="-1"/>
          <w:sz w:val="24"/>
        </w:rPr>
        <w:t xml:space="preserve"> </w:t>
      </w:r>
      <w:r>
        <w:rPr>
          <w:sz w:val="24"/>
        </w:rPr>
        <w:t>dapat</w:t>
      </w:r>
      <w:r>
        <w:rPr>
          <w:spacing w:val="-2"/>
          <w:sz w:val="24"/>
        </w:rPr>
        <w:t xml:space="preserve"> </w:t>
      </w:r>
      <w:r>
        <w:rPr>
          <w:sz w:val="24"/>
        </w:rPr>
        <w:t>menghapus tiket</w:t>
      </w:r>
      <w:r>
        <w:rPr>
          <w:spacing w:val="-2"/>
          <w:sz w:val="24"/>
        </w:rPr>
        <w:t xml:space="preserve"> </w:t>
      </w:r>
      <w:r>
        <w:rPr>
          <w:sz w:val="24"/>
        </w:rPr>
        <w:t>yang</w:t>
      </w:r>
      <w:r>
        <w:rPr>
          <w:spacing w:val="-2"/>
          <w:sz w:val="24"/>
        </w:rPr>
        <w:t xml:space="preserve"> </w:t>
      </w:r>
      <w:r>
        <w:rPr>
          <w:sz w:val="24"/>
        </w:rPr>
        <w:t>sudah</w:t>
      </w:r>
      <w:r>
        <w:rPr>
          <w:spacing w:val="-2"/>
          <w:sz w:val="24"/>
        </w:rPr>
        <w:t xml:space="preserve"> dipesan.</w:t>
      </w:r>
    </w:p>
    <w:p w14:paraId="4D01777C">
      <w:pPr>
        <w:pStyle w:val="6"/>
        <w:rPr>
          <w:rFonts w:ascii="Times New Roman"/>
          <w:sz w:val="24"/>
        </w:rPr>
      </w:pPr>
    </w:p>
    <w:p w14:paraId="6666C435">
      <w:pPr>
        <w:pStyle w:val="3"/>
        <w:numPr>
          <w:ilvl w:val="0"/>
          <w:numId w:val="2"/>
        </w:numPr>
        <w:tabs>
          <w:tab w:val="left" w:pos="381"/>
        </w:tabs>
        <w:spacing w:before="0" w:after="0" w:line="240" w:lineRule="auto"/>
        <w:ind w:left="381" w:right="0" w:hanging="240"/>
        <w:jc w:val="left"/>
      </w:pPr>
      <w:r>
        <w:rPr>
          <w:spacing w:val="-2"/>
        </w:rPr>
        <w:t>Keluar:</w:t>
      </w:r>
    </w:p>
    <w:p w14:paraId="5DE7B052">
      <w:pPr>
        <w:pStyle w:val="9"/>
        <w:numPr>
          <w:ilvl w:val="1"/>
          <w:numId w:val="2"/>
        </w:numPr>
        <w:tabs>
          <w:tab w:val="left" w:pos="459"/>
        </w:tabs>
        <w:spacing w:before="0" w:after="0" w:line="240" w:lineRule="auto"/>
        <w:ind w:left="459" w:right="0" w:hanging="138"/>
        <w:jc w:val="left"/>
        <w:rPr>
          <w:sz w:val="24"/>
        </w:rPr>
      </w:pPr>
      <w:r>
        <w:rPr>
          <w:sz w:val="24"/>
        </w:rPr>
        <w:t>Jika</w:t>
      </w:r>
      <w:r>
        <w:rPr>
          <w:spacing w:val="-5"/>
          <w:sz w:val="24"/>
        </w:rPr>
        <w:t xml:space="preserve"> </w:t>
      </w:r>
      <w:r>
        <w:rPr>
          <w:sz w:val="24"/>
        </w:rPr>
        <w:t>user</w:t>
      </w:r>
      <w:r>
        <w:rPr>
          <w:spacing w:val="-1"/>
          <w:sz w:val="24"/>
        </w:rPr>
        <w:t xml:space="preserve"> </w:t>
      </w:r>
      <w:r>
        <w:rPr>
          <w:sz w:val="24"/>
        </w:rPr>
        <w:t>memilih</w:t>
      </w:r>
      <w:r>
        <w:rPr>
          <w:spacing w:val="-5"/>
          <w:sz w:val="24"/>
        </w:rPr>
        <w:t xml:space="preserve"> </w:t>
      </w:r>
      <w:r>
        <w:rPr>
          <w:sz w:val="24"/>
        </w:rPr>
        <w:t>opsi</w:t>
      </w:r>
      <w:r>
        <w:rPr>
          <w:spacing w:val="-1"/>
          <w:sz w:val="24"/>
        </w:rPr>
        <w:t xml:space="preserve"> </w:t>
      </w:r>
      <w:r>
        <w:rPr>
          <w:sz w:val="24"/>
        </w:rPr>
        <w:t>"Keluar", program</w:t>
      </w:r>
      <w:r>
        <w:rPr>
          <w:spacing w:val="-2"/>
          <w:sz w:val="24"/>
        </w:rPr>
        <w:t xml:space="preserve"> </w:t>
      </w:r>
      <w:r>
        <w:rPr>
          <w:sz w:val="24"/>
        </w:rPr>
        <w:t>akan menampilkan</w:t>
      </w:r>
      <w:r>
        <w:rPr>
          <w:spacing w:val="-1"/>
          <w:sz w:val="24"/>
        </w:rPr>
        <w:t xml:space="preserve"> </w:t>
      </w:r>
      <w:r>
        <w:rPr>
          <w:sz w:val="24"/>
        </w:rPr>
        <w:t>pesan terima</w:t>
      </w:r>
      <w:r>
        <w:rPr>
          <w:spacing w:val="-1"/>
          <w:sz w:val="24"/>
        </w:rPr>
        <w:t xml:space="preserve"> </w:t>
      </w:r>
      <w:r>
        <w:rPr>
          <w:sz w:val="24"/>
        </w:rPr>
        <w:t>kasih</w:t>
      </w:r>
      <w:r>
        <w:rPr>
          <w:spacing w:val="-5"/>
          <w:sz w:val="24"/>
        </w:rPr>
        <w:t xml:space="preserve"> </w:t>
      </w:r>
      <w:r>
        <w:rPr>
          <w:sz w:val="24"/>
        </w:rPr>
        <w:t>dan</w:t>
      </w:r>
      <w:r>
        <w:rPr>
          <w:spacing w:val="1"/>
          <w:sz w:val="24"/>
        </w:rPr>
        <w:t xml:space="preserve"> </w:t>
      </w:r>
      <w:r>
        <w:rPr>
          <w:spacing w:val="-2"/>
          <w:sz w:val="24"/>
        </w:rPr>
        <w:t>berhenti.</w:t>
      </w:r>
    </w:p>
    <w:p w14:paraId="47C91BC2">
      <w:pPr>
        <w:pStyle w:val="9"/>
        <w:spacing w:after="0" w:line="240" w:lineRule="auto"/>
        <w:jc w:val="left"/>
        <w:rPr>
          <w:sz w:val="24"/>
        </w:rPr>
        <w:sectPr>
          <w:pgSz w:w="11910" w:h="16840"/>
          <w:pgMar w:top="1880" w:right="0" w:bottom="1000" w:left="566" w:header="0" w:footer="804" w:gutter="0"/>
          <w:cols w:space="720" w:num="1"/>
        </w:sectPr>
      </w:pPr>
    </w:p>
    <w:p w14:paraId="52B42007">
      <w:pPr>
        <w:pStyle w:val="6"/>
        <w:rPr>
          <w:rFonts w:ascii="Times New Roman"/>
          <w:sz w:val="26"/>
        </w:rPr>
      </w:pPr>
    </w:p>
    <w:p w14:paraId="2CAF9134">
      <w:pPr>
        <w:pStyle w:val="6"/>
        <w:rPr>
          <w:rFonts w:ascii="Times New Roman"/>
          <w:sz w:val="26"/>
        </w:rPr>
      </w:pPr>
    </w:p>
    <w:p w14:paraId="174696ED">
      <w:pPr>
        <w:pStyle w:val="6"/>
        <w:rPr>
          <w:rFonts w:ascii="Times New Roman"/>
          <w:sz w:val="26"/>
        </w:rPr>
      </w:pPr>
    </w:p>
    <w:p w14:paraId="60E93257">
      <w:pPr>
        <w:pStyle w:val="6"/>
        <w:rPr>
          <w:rFonts w:ascii="Times New Roman"/>
          <w:sz w:val="26"/>
        </w:rPr>
      </w:pPr>
    </w:p>
    <w:p w14:paraId="29AA50C3">
      <w:pPr>
        <w:pStyle w:val="6"/>
        <w:spacing w:before="91"/>
        <w:rPr>
          <w:rFonts w:ascii="Times New Roman"/>
          <w:sz w:val="26"/>
        </w:rPr>
      </w:pPr>
    </w:p>
    <w:p w14:paraId="63233BE6">
      <w:pPr>
        <w:pStyle w:val="2"/>
        <w:numPr>
          <w:ilvl w:val="0"/>
          <w:numId w:val="1"/>
        </w:numPr>
        <w:tabs>
          <w:tab w:val="left" w:pos="1110"/>
        </w:tabs>
        <w:spacing w:before="0" w:after="0" w:line="240" w:lineRule="auto"/>
        <w:ind w:left="1110" w:right="0" w:hanging="236"/>
        <w:jc w:val="left"/>
        <w:rPr>
          <w:i/>
          <w:sz w:val="24"/>
        </w:rPr>
      </w:pPr>
      <w:bookmarkStart w:id="6" w:name="3.Source Code"/>
      <w:bookmarkEnd w:id="6"/>
      <w:r>
        <w:rPr>
          <w:spacing w:val="-4"/>
        </w:rPr>
        <w:t>Source</w:t>
      </w:r>
      <w:r>
        <w:rPr>
          <w:spacing w:val="-5"/>
        </w:rPr>
        <w:t xml:space="preserve"> </w:t>
      </w:r>
      <w:r>
        <w:rPr>
          <w:spacing w:val="-4"/>
        </w:rPr>
        <w:t>Code</w:t>
      </w:r>
    </w:p>
    <w:p w14:paraId="210E1E98">
      <w:pPr>
        <w:pStyle w:val="6"/>
        <w:spacing w:before="10"/>
        <w:rPr>
          <w:rFonts w:ascii="Times New Roman"/>
          <w:b/>
          <w:sz w:val="19"/>
        </w:rPr>
      </w:pPr>
    </w:p>
    <w:p w14:paraId="568686A1">
      <w:pPr>
        <w:pStyle w:val="6"/>
        <w:spacing w:before="3"/>
        <w:rPr>
          <w:rFonts w:ascii="Times New Roman"/>
          <w:b/>
          <w:sz w:val="26"/>
        </w:rPr>
      </w:pPr>
      <w:r>
        <w:rPr>
          <w:rFonts w:ascii="Times New Roman"/>
          <w:b/>
          <w:sz w:val="19"/>
        </w:rPr>
        <mc:AlternateContent>
          <mc:Choice Requires="wps">
            <w:drawing>
              <wp:anchor distT="0" distB="0" distL="0" distR="0" simplePos="0" relativeHeight="251661312" behindDoc="1" locked="0" layoutInCell="1" allowOverlap="1">
                <wp:simplePos x="0" y="0"/>
                <wp:positionH relativeFrom="page">
                  <wp:posOffset>318135</wp:posOffset>
                </wp:positionH>
                <wp:positionV relativeFrom="paragraph">
                  <wp:posOffset>15240</wp:posOffset>
                </wp:positionV>
                <wp:extent cx="7155180" cy="1524635"/>
                <wp:effectExtent l="0" t="0" r="7620" b="14605"/>
                <wp:wrapTopAndBottom/>
                <wp:docPr id="10" name="Textbox 10"/>
                <wp:cNvGraphicFramePr/>
                <a:graphic xmlns:a="http://schemas.openxmlformats.org/drawingml/2006/main">
                  <a:graphicData uri="http://schemas.microsoft.com/office/word/2010/wordprocessingShape">
                    <wps:wsp>
                      <wps:cNvSpPr txBox="1"/>
                      <wps:spPr>
                        <a:xfrm>
                          <a:off x="0" y="0"/>
                          <a:ext cx="7155180" cy="1524635"/>
                        </a:xfrm>
                        <a:prstGeom prst="rect">
                          <a:avLst/>
                        </a:prstGeom>
                        <a:solidFill>
                          <a:srgbClr val="272821"/>
                        </a:solidFill>
                      </wps:spPr>
                      <wps:txbx>
                        <w:txbxContent>
                          <w:p w14:paraId="62338A76">
                            <w:pPr>
                              <w:keepNext w:val="0"/>
                              <w:keepLines w:val="0"/>
                              <w:widowControl/>
                              <w:suppressLineNumbers w:val="0"/>
                              <w:shd w:val="clear" w:fill="272822"/>
                              <w:spacing w:line="228" w:lineRule="atLeast"/>
                              <w:jc w:val="left"/>
                              <w:rPr>
                                <w:rFonts w:ascii="Consolas" w:hAnsi="Consolas" w:eastAsia="Consolas" w:cs="Consolas"/>
                                <w:b w:val="0"/>
                                <w:bCs w:val="0"/>
                                <w:color w:val="F8F8F2"/>
                                <w:sz w:val="16"/>
                                <w:szCs w:val="16"/>
                              </w:rPr>
                            </w:pPr>
                            <w:r>
                              <w:rPr>
                                <w:rFonts w:hint="default" w:ascii="Consolas" w:hAnsi="Consolas" w:eastAsia="Consolas" w:cs="Consolas"/>
                                <w:b w:val="0"/>
                                <w:bCs w:val="0"/>
                                <w:i/>
                                <w:iCs/>
                                <w:color w:val="66D9EF"/>
                                <w:kern w:val="0"/>
                                <w:sz w:val="16"/>
                                <w:szCs w:val="16"/>
                                <w:shd w:val="clear" w:fill="272822"/>
                                <w:lang w:val="en-US" w:eastAsia="zh-CN" w:bidi="ar"/>
                              </w:rPr>
                              <w:t>bool</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loginSystem</w:t>
                            </w:r>
                            <w:r>
                              <w:rPr>
                                <w:rFonts w:hint="default" w:ascii="Consolas" w:hAnsi="Consolas" w:eastAsia="Consolas" w:cs="Consolas"/>
                                <w:b w:val="0"/>
                                <w:bCs w:val="0"/>
                                <w:color w:val="F8F8F2"/>
                                <w:kern w:val="0"/>
                                <w:sz w:val="16"/>
                                <w:szCs w:val="16"/>
                                <w:shd w:val="clear" w:fill="272822"/>
                                <w:lang w:val="en-US" w:eastAsia="zh-CN" w:bidi="ar"/>
                              </w:rPr>
                              <w:t>();</w:t>
                            </w:r>
                          </w:p>
                          <w:p w14:paraId="143A31D3">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i/>
                                <w:iCs/>
                                <w:color w:val="66D9EF"/>
                                <w:kern w:val="0"/>
                                <w:sz w:val="16"/>
                                <w:szCs w:val="16"/>
                                <w:shd w:val="clear" w:fill="272822"/>
                                <w:lang w:val="en-US" w:eastAsia="zh-CN" w:bidi="ar"/>
                              </w:rPr>
                              <w:t>void</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tampilkanMenu</w:t>
                            </w:r>
                            <w:r>
                              <w:rPr>
                                <w:rFonts w:hint="default" w:ascii="Consolas" w:hAnsi="Consolas" w:eastAsia="Consolas" w:cs="Consolas"/>
                                <w:b w:val="0"/>
                                <w:bCs w:val="0"/>
                                <w:color w:val="F8F8F2"/>
                                <w:kern w:val="0"/>
                                <w:sz w:val="16"/>
                                <w:szCs w:val="16"/>
                                <w:shd w:val="clear" w:fill="272822"/>
                                <w:lang w:val="en-US" w:eastAsia="zh-CN" w:bidi="ar"/>
                              </w:rPr>
                              <w:t>();</w:t>
                            </w:r>
                          </w:p>
                          <w:p w14:paraId="5A76B556">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i/>
                                <w:iCs/>
                                <w:color w:val="66D9EF"/>
                                <w:kern w:val="0"/>
                                <w:sz w:val="16"/>
                                <w:szCs w:val="16"/>
                                <w:shd w:val="clear" w:fill="272822"/>
                                <w:lang w:val="en-US" w:eastAsia="zh-CN" w:bidi="ar"/>
                              </w:rPr>
                              <w:t>void</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tampilkanStasiunRute</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F92672"/>
                                <w:kern w:val="0"/>
                                <w:sz w:val="16"/>
                                <w:szCs w:val="16"/>
                                <w:shd w:val="clear" w:fill="272822"/>
                                <w:lang w:val="en-US" w:eastAsia="zh-CN" w:bidi="ar"/>
                              </w:rPr>
                              <w:t>const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u w:val="single"/>
                                <w:shd w:val="clear" w:fill="272822"/>
                                <w:lang w:val="en-US" w:eastAsia="zh-CN" w:bidi="ar"/>
                              </w:rPr>
                              <w:t>string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stasiun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const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u w:val="single"/>
                                <w:shd w:val="clear" w:fill="272822"/>
                                <w:lang w:val="en-US" w:eastAsia="zh-CN" w:bidi="ar"/>
                              </w:rPr>
                              <w:t>string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rute</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const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jumlahTiketStasiun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const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harga</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JUMLAH_STASIUN</w:t>
                            </w:r>
                            <w:r>
                              <w:rPr>
                                <w:rFonts w:hint="default" w:ascii="Consolas" w:hAnsi="Consolas" w:eastAsia="Consolas" w:cs="Consolas"/>
                                <w:b w:val="0"/>
                                <w:bCs w:val="0"/>
                                <w:color w:val="F8F8F2"/>
                                <w:kern w:val="0"/>
                                <w:sz w:val="16"/>
                                <w:szCs w:val="16"/>
                                <w:shd w:val="clear" w:fill="272822"/>
                                <w:lang w:val="en-US" w:eastAsia="zh-CN" w:bidi="ar"/>
                              </w:rPr>
                              <w:t>);</w:t>
                            </w:r>
                          </w:p>
                          <w:p w14:paraId="54FAFC93">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i/>
                                <w:iCs/>
                                <w:color w:val="66D9EF"/>
                                <w:kern w:val="0"/>
                                <w:sz w:val="16"/>
                                <w:szCs w:val="16"/>
                                <w:shd w:val="clear" w:fill="272822"/>
                                <w:lang w:val="en-US" w:eastAsia="zh-CN" w:bidi="ar"/>
                              </w:rPr>
                              <w:t>void</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tampilkanTiketDipesan</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F92672"/>
                                <w:kern w:val="0"/>
                                <w:sz w:val="16"/>
                                <w:szCs w:val="16"/>
                                <w:shd w:val="clear" w:fill="272822"/>
                                <w:lang w:val="en-US" w:eastAsia="zh-CN" w:bidi="ar"/>
                              </w:rPr>
                              <w:t>const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u w:val="single"/>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const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u w:val="single"/>
                                <w:shd w:val="clear" w:fill="272822"/>
                                <w:lang w:val="en-US" w:eastAsia="zh-CN" w:bidi="ar"/>
                              </w:rPr>
                              <w:t>string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stasiun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const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u w:val="single"/>
                                <w:shd w:val="clear" w:fill="272822"/>
                                <w:lang w:val="en-US" w:eastAsia="zh-CN" w:bidi="ar"/>
                              </w:rPr>
                              <w:t>string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rute</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panjang</w:t>
                            </w:r>
                            <w:r>
                              <w:rPr>
                                <w:rFonts w:hint="default" w:ascii="Consolas" w:hAnsi="Consolas" w:eastAsia="Consolas" w:cs="Consolas"/>
                                <w:b w:val="0"/>
                                <w:bCs w:val="0"/>
                                <w:color w:val="F8F8F2"/>
                                <w:kern w:val="0"/>
                                <w:sz w:val="16"/>
                                <w:szCs w:val="16"/>
                                <w:shd w:val="clear" w:fill="272822"/>
                                <w:lang w:val="en-US" w:eastAsia="zh-CN" w:bidi="ar"/>
                              </w:rPr>
                              <w:t>);</w:t>
                            </w:r>
                          </w:p>
                          <w:p w14:paraId="0AF7A40F">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i/>
                                <w:iCs/>
                                <w:color w:val="66D9EF"/>
                                <w:kern w:val="0"/>
                                <w:sz w:val="16"/>
                                <w:szCs w:val="16"/>
                                <w:shd w:val="clear" w:fill="272822"/>
                                <w:lang w:val="en-US" w:eastAsia="zh-CN" w:bidi="ar"/>
                              </w:rPr>
                              <w:t>void</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tambahTiket</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A6E22E"/>
                                <w:kern w:val="0"/>
                                <w:sz w:val="16"/>
                                <w:szCs w:val="16"/>
                                <w:u w:val="single"/>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jumlahTiketStasiun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harga</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92672"/>
                                <w:kern w:val="0"/>
                                <w:sz w:val="16"/>
                                <w:szCs w:val="16"/>
                                <w:shd w:val="clear" w:fill="272822"/>
                                <w:lang w:val="en-US" w:eastAsia="zh-CN" w:bidi="ar"/>
                              </w:rPr>
                              <w:t>&amp;</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panjang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const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u w:val="single"/>
                                <w:shd w:val="clear" w:fill="272822"/>
                                <w:lang w:val="en-US" w:eastAsia="zh-CN" w:bidi="ar"/>
                              </w:rPr>
                              <w:t>string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stasiun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const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u w:val="single"/>
                                <w:shd w:val="clear" w:fill="272822"/>
                                <w:lang w:val="en-US" w:eastAsia="zh-CN" w:bidi="ar"/>
                              </w:rPr>
                              <w:t>string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rute</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MAX_TIKET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JUMLAH_STASIUN</w:t>
                            </w:r>
                            <w:r>
                              <w:rPr>
                                <w:rFonts w:hint="default" w:ascii="Consolas" w:hAnsi="Consolas" w:eastAsia="Consolas" w:cs="Consolas"/>
                                <w:b w:val="0"/>
                                <w:bCs w:val="0"/>
                                <w:color w:val="F8F8F2"/>
                                <w:kern w:val="0"/>
                                <w:sz w:val="16"/>
                                <w:szCs w:val="16"/>
                                <w:shd w:val="clear" w:fill="272822"/>
                                <w:lang w:val="en-US" w:eastAsia="zh-CN" w:bidi="ar"/>
                              </w:rPr>
                              <w:t>);</w:t>
                            </w:r>
                          </w:p>
                          <w:p w14:paraId="7B18A625">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i/>
                                <w:iCs/>
                                <w:color w:val="66D9EF"/>
                                <w:kern w:val="0"/>
                                <w:sz w:val="16"/>
                                <w:szCs w:val="16"/>
                                <w:shd w:val="clear" w:fill="272822"/>
                                <w:lang w:val="en-US" w:eastAsia="zh-CN" w:bidi="ar"/>
                              </w:rPr>
                              <w:t>void</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ubahTiket</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A6E22E"/>
                                <w:kern w:val="0"/>
                                <w:sz w:val="16"/>
                                <w:szCs w:val="16"/>
                                <w:u w:val="single"/>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const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harga</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panjang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const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u w:val="single"/>
                                <w:shd w:val="clear" w:fill="272822"/>
                                <w:lang w:val="en-US" w:eastAsia="zh-CN" w:bidi="ar"/>
                              </w:rPr>
                              <w:t>string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stasiun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const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u w:val="single"/>
                                <w:shd w:val="clear" w:fill="272822"/>
                                <w:lang w:val="en-US" w:eastAsia="zh-CN" w:bidi="ar"/>
                              </w:rPr>
                              <w:t>string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rute</w:t>
                            </w:r>
                            <w:r>
                              <w:rPr>
                                <w:rFonts w:hint="default" w:ascii="Consolas" w:hAnsi="Consolas" w:eastAsia="Consolas" w:cs="Consolas"/>
                                <w:b w:val="0"/>
                                <w:bCs w:val="0"/>
                                <w:color w:val="F8F8F2"/>
                                <w:kern w:val="0"/>
                                <w:sz w:val="16"/>
                                <w:szCs w:val="16"/>
                                <w:shd w:val="clear" w:fill="272822"/>
                                <w:lang w:val="en-US" w:eastAsia="zh-CN" w:bidi="ar"/>
                              </w:rPr>
                              <w:t>[]);</w:t>
                            </w:r>
                          </w:p>
                          <w:p w14:paraId="2FE9ACBD">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i/>
                                <w:iCs/>
                                <w:color w:val="66D9EF"/>
                                <w:kern w:val="0"/>
                                <w:sz w:val="16"/>
                                <w:szCs w:val="16"/>
                                <w:shd w:val="clear" w:fill="272822"/>
                                <w:lang w:val="en-US" w:eastAsia="zh-CN" w:bidi="ar"/>
                              </w:rPr>
                              <w:t>void</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hapusTiket</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A6E22E"/>
                                <w:kern w:val="0"/>
                                <w:sz w:val="16"/>
                                <w:szCs w:val="16"/>
                                <w:u w:val="single"/>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jumlahTiketStasiun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92672"/>
                                <w:kern w:val="0"/>
                                <w:sz w:val="16"/>
                                <w:szCs w:val="16"/>
                                <w:shd w:val="clear" w:fill="272822"/>
                                <w:lang w:val="en-US" w:eastAsia="zh-CN" w:bidi="ar"/>
                              </w:rPr>
                              <w:t>&amp;</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panjang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const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u w:val="single"/>
                                <w:shd w:val="clear" w:fill="272822"/>
                                <w:lang w:val="en-US" w:eastAsia="zh-CN" w:bidi="ar"/>
                              </w:rPr>
                              <w:t>string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stasiun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const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u w:val="single"/>
                                <w:shd w:val="clear" w:fill="272822"/>
                                <w:lang w:val="en-US" w:eastAsia="zh-CN" w:bidi="ar"/>
                              </w:rPr>
                              <w:t>string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rute</w:t>
                            </w:r>
                            <w:r>
                              <w:rPr>
                                <w:rFonts w:hint="default" w:ascii="Consolas" w:hAnsi="Consolas" w:eastAsia="Consolas" w:cs="Consolas"/>
                                <w:b w:val="0"/>
                                <w:bCs w:val="0"/>
                                <w:color w:val="F8F8F2"/>
                                <w:kern w:val="0"/>
                                <w:sz w:val="16"/>
                                <w:szCs w:val="16"/>
                                <w:shd w:val="clear" w:fill="272822"/>
                                <w:lang w:val="en-US" w:eastAsia="zh-CN" w:bidi="ar"/>
                              </w:rPr>
                              <w:t>[]);</w:t>
                            </w:r>
                          </w:p>
                          <w:p w14:paraId="22751D86">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p>
                          <w:p w14:paraId="5B25D5BD">
                            <w:pPr>
                              <w:spacing w:before="40"/>
                              <w:ind w:left="0" w:right="0" w:firstLine="0"/>
                              <w:jc w:val="left"/>
                              <w:rPr>
                                <w:color w:val="000000"/>
                                <w:sz w:val="16"/>
                              </w:rPr>
                            </w:pPr>
                          </w:p>
                        </w:txbxContent>
                      </wps:txbx>
                      <wps:bodyPr wrap="square" lIns="0" tIns="0" rIns="0" bIns="0" rtlCol="0">
                        <a:noAutofit/>
                      </wps:bodyPr>
                    </wps:wsp>
                  </a:graphicData>
                </a:graphic>
              </wp:anchor>
            </w:drawing>
          </mc:Choice>
          <mc:Fallback>
            <w:pict>
              <v:shape id="Textbox 10" o:spid="_x0000_s1026" o:spt="202" type="#_x0000_t202" style="position:absolute;left:0pt;margin-left:25.05pt;margin-top:1.2pt;height:120.05pt;width:563.4pt;mso-position-horizontal-relative:page;mso-wrap-distance-bottom:0pt;mso-wrap-distance-top:0pt;z-index:-251655168;mso-width-relative:page;mso-height-relative:page;" fillcolor="#272821" filled="t" stroked="f" coordsize="21600,21600" o:gfxdata="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CMXtX1gAAAAkBAAAPAAAAAAAAAAEAIAAAACIAAABk&#10;cnMvZG93bnJldi54bWxQSwECFAAUAAAACACHTuJAM0stzs8BAACrAwAADgAAAAAAAAABACAAAAAl&#10;AQAAZHJzL2Uyb0RvYy54bWxQSwUGAAAAAAYABgBZAQAAZgUAAAAA&#10;">
                <v:fill on="t" focussize="0,0"/>
                <v:stroke on="f"/>
                <v:imagedata o:title=""/>
                <o:lock v:ext="edit" aspectratio="f"/>
                <v:textbox inset="0mm,0mm,0mm,0mm">
                  <w:txbxContent>
                    <w:p w14:paraId="62338A76">
                      <w:pPr>
                        <w:keepNext w:val="0"/>
                        <w:keepLines w:val="0"/>
                        <w:widowControl/>
                        <w:suppressLineNumbers w:val="0"/>
                        <w:shd w:val="clear" w:fill="272822"/>
                        <w:spacing w:line="228" w:lineRule="atLeast"/>
                        <w:jc w:val="left"/>
                        <w:rPr>
                          <w:rFonts w:ascii="Consolas" w:hAnsi="Consolas" w:eastAsia="Consolas" w:cs="Consolas"/>
                          <w:b w:val="0"/>
                          <w:bCs w:val="0"/>
                          <w:color w:val="F8F8F2"/>
                          <w:sz w:val="16"/>
                          <w:szCs w:val="16"/>
                        </w:rPr>
                      </w:pPr>
                      <w:r>
                        <w:rPr>
                          <w:rFonts w:hint="default" w:ascii="Consolas" w:hAnsi="Consolas" w:eastAsia="Consolas" w:cs="Consolas"/>
                          <w:b w:val="0"/>
                          <w:bCs w:val="0"/>
                          <w:i/>
                          <w:iCs/>
                          <w:color w:val="66D9EF"/>
                          <w:kern w:val="0"/>
                          <w:sz w:val="16"/>
                          <w:szCs w:val="16"/>
                          <w:shd w:val="clear" w:fill="272822"/>
                          <w:lang w:val="en-US" w:eastAsia="zh-CN" w:bidi="ar"/>
                        </w:rPr>
                        <w:t>bool</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loginSystem</w:t>
                      </w:r>
                      <w:r>
                        <w:rPr>
                          <w:rFonts w:hint="default" w:ascii="Consolas" w:hAnsi="Consolas" w:eastAsia="Consolas" w:cs="Consolas"/>
                          <w:b w:val="0"/>
                          <w:bCs w:val="0"/>
                          <w:color w:val="F8F8F2"/>
                          <w:kern w:val="0"/>
                          <w:sz w:val="16"/>
                          <w:szCs w:val="16"/>
                          <w:shd w:val="clear" w:fill="272822"/>
                          <w:lang w:val="en-US" w:eastAsia="zh-CN" w:bidi="ar"/>
                        </w:rPr>
                        <w:t>();</w:t>
                      </w:r>
                    </w:p>
                    <w:p w14:paraId="143A31D3">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i/>
                          <w:iCs/>
                          <w:color w:val="66D9EF"/>
                          <w:kern w:val="0"/>
                          <w:sz w:val="16"/>
                          <w:szCs w:val="16"/>
                          <w:shd w:val="clear" w:fill="272822"/>
                          <w:lang w:val="en-US" w:eastAsia="zh-CN" w:bidi="ar"/>
                        </w:rPr>
                        <w:t>void</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tampilkanMenu</w:t>
                      </w:r>
                      <w:r>
                        <w:rPr>
                          <w:rFonts w:hint="default" w:ascii="Consolas" w:hAnsi="Consolas" w:eastAsia="Consolas" w:cs="Consolas"/>
                          <w:b w:val="0"/>
                          <w:bCs w:val="0"/>
                          <w:color w:val="F8F8F2"/>
                          <w:kern w:val="0"/>
                          <w:sz w:val="16"/>
                          <w:szCs w:val="16"/>
                          <w:shd w:val="clear" w:fill="272822"/>
                          <w:lang w:val="en-US" w:eastAsia="zh-CN" w:bidi="ar"/>
                        </w:rPr>
                        <w:t>();</w:t>
                      </w:r>
                    </w:p>
                    <w:p w14:paraId="5A76B556">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i/>
                          <w:iCs/>
                          <w:color w:val="66D9EF"/>
                          <w:kern w:val="0"/>
                          <w:sz w:val="16"/>
                          <w:szCs w:val="16"/>
                          <w:shd w:val="clear" w:fill="272822"/>
                          <w:lang w:val="en-US" w:eastAsia="zh-CN" w:bidi="ar"/>
                        </w:rPr>
                        <w:t>void</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tampilkanStasiunRute</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F92672"/>
                          <w:kern w:val="0"/>
                          <w:sz w:val="16"/>
                          <w:szCs w:val="16"/>
                          <w:shd w:val="clear" w:fill="272822"/>
                          <w:lang w:val="en-US" w:eastAsia="zh-CN" w:bidi="ar"/>
                        </w:rPr>
                        <w:t>const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u w:val="single"/>
                          <w:shd w:val="clear" w:fill="272822"/>
                          <w:lang w:val="en-US" w:eastAsia="zh-CN" w:bidi="ar"/>
                        </w:rPr>
                        <w:t>string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stasiun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const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u w:val="single"/>
                          <w:shd w:val="clear" w:fill="272822"/>
                          <w:lang w:val="en-US" w:eastAsia="zh-CN" w:bidi="ar"/>
                        </w:rPr>
                        <w:t>string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rute</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const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jumlahTiketStasiun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const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harga</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JUMLAH_STASIUN</w:t>
                      </w:r>
                      <w:r>
                        <w:rPr>
                          <w:rFonts w:hint="default" w:ascii="Consolas" w:hAnsi="Consolas" w:eastAsia="Consolas" w:cs="Consolas"/>
                          <w:b w:val="0"/>
                          <w:bCs w:val="0"/>
                          <w:color w:val="F8F8F2"/>
                          <w:kern w:val="0"/>
                          <w:sz w:val="16"/>
                          <w:szCs w:val="16"/>
                          <w:shd w:val="clear" w:fill="272822"/>
                          <w:lang w:val="en-US" w:eastAsia="zh-CN" w:bidi="ar"/>
                        </w:rPr>
                        <w:t>);</w:t>
                      </w:r>
                    </w:p>
                    <w:p w14:paraId="54FAFC93">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i/>
                          <w:iCs/>
                          <w:color w:val="66D9EF"/>
                          <w:kern w:val="0"/>
                          <w:sz w:val="16"/>
                          <w:szCs w:val="16"/>
                          <w:shd w:val="clear" w:fill="272822"/>
                          <w:lang w:val="en-US" w:eastAsia="zh-CN" w:bidi="ar"/>
                        </w:rPr>
                        <w:t>void</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tampilkanTiketDipesan</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F92672"/>
                          <w:kern w:val="0"/>
                          <w:sz w:val="16"/>
                          <w:szCs w:val="16"/>
                          <w:shd w:val="clear" w:fill="272822"/>
                          <w:lang w:val="en-US" w:eastAsia="zh-CN" w:bidi="ar"/>
                        </w:rPr>
                        <w:t>const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u w:val="single"/>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const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u w:val="single"/>
                          <w:shd w:val="clear" w:fill="272822"/>
                          <w:lang w:val="en-US" w:eastAsia="zh-CN" w:bidi="ar"/>
                        </w:rPr>
                        <w:t>string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stasiun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const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u w:val="single"/>
                          <w:shd w:val="clear" w:fill="272822"/>
                          <w:lang w:val="en-US" w:eastAsia="zh-CN" w:bidi="ar"/>
                        </w:rPr>
                        <w:t>string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rute</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panjang</w:t>
                      </w:r>
                      <w:r>
                        <w:rPr>
                          <w:rFonts w:hint="default" w:ascii="Consolas" w:hAnsi="Consolas" w:eastAsia="Consolas" w:cs="Consolas"/>
                          <w:b w:val="0"/>
                          <w:bCs w:val="0"/>
                          <w:color w:val="F8F8F2"/>
                          <w:kern w:val="0"/>
                          <w:sz w:val="16"/>
                          <w:szCs w:val="16"/>
                          <w:shd w:val="clear" w:fill="272822"/>
                          <w:lang w:val="en-US" w:eastAsia="zh-CN" w:bidi="ar"/>
                        </w:rPr>
                        <w:t>);</w:t>
                      </w:r>
                    </w:p>
                    <w:p w14:paraId="0AF7A40F">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i/>
                          <w:iCs/>
                          <w:color w:val="66D9EF"/>
                          <w:kern w:val="0"/>
                          <w:sz w:val="16"/>
                          <w:szCs w:val="16"/>
                          <w:shd w:val="clear" w:fill="272822"/>
                          <w:lang w:val="en-US" w:eastAsia="zh-CN" w:bidi="ar"/>
                        </w:rPr>
                        <w:t>void</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tambahTiket</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A6E22E"/>
                          <w:kern w:val="0"/>
                          <w:sz w:val="16"/>
                          <w:szCs w:val="16"/>
                          <w:u w:val="single"/>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jumlahTiketStasiun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harga</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92672"/>
                          <w:kern w:val="0"/>
                          <w:sz w:val="16"/>
                          <w:szCs w:val="16"/>
                          <w:shd w:val="clear" w:fill="272822"/>
                          <w:lang w:val="en-US" w:eastAsia="zh-CN" w:bidi="ar"/>
                        </w:rPr>
                        <w:t>&amp;</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panjang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const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u w:val="single"/>
                          <w:shd w:val="clear" w:fill="272822"/>
                          <w:lang w:val="en-US" w:eastAsia="zh-CN" w:bidi="ar"/>
                        </w:rPr>
                        <w:t>string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stasiun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const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u w:val="single"/>
                          <w:shd w:val="clear" w:fill="272822"/>
                          <w:lang w:val="en-US" w:eastAsia="zh-CN" w:bidi="ar"/>
                        </w:rPr>
                        <w:t>string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rute</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MAX_TIKET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JUMLAH_STASIUN</w:t>
                      </w:r>
                      <w:r>
                        <w:rPr>
                          <w:rFonts w:hint="default" w:ascii="Consolas" w:hAnsi="Consolas" w:eastAsia="Consolas" w:cs="Consolas"/>
                          <w:b w:val="0"/>
                          <w:bCs w:val="0"/>
                          <w:color w:val="F8F8F2"/>
                          <w:kern w:val="0"/>
                          <w:sz w:val="16"/>
                          <w:szCs w:val="16"/>
                          <w:shd w:val="clear" w:fill="272822"/>
                          <w:lang w:val="en-US" w:eastAsia="zh-CN" w:bidi="ar"/>
                        </w:rPr>
                        <w:t>);</w:t>
                      </w:r>
                    </w:p>
                    <w:p w14:paraId="7B18A625">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i/>
                          <w:iCs/>
                          <w:color w:val="66D9EF"/>
                          <w:kern w:val="0"/>
                          <w:sz w:val="16"/>
                          <w:szCs w:val="16"/>
                          <w:shd w:val="clear" w:fill="272822"/>
                          <w:lang w:val="en-US" w:eastAsia="zh-CN" w:bidi="ar"/>
                        </w:rPr>
                        <w:t>void</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ubahTiket</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A6E22E"/>
                          <w:kern w:val="0"/>
                          <w:sz w:val="16"/>
                          <w:szCs w:val="16"/>
                          <w:u w:val="single"/>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const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harga</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panjang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const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u w:val="single"/>
                          <w:shd w:val="clear" w:fill="272822"/>
                          <w:lang w:val="en-US" w:eastAsia="zh-CN" w:bidi="ar"/>
                        </w:rPr>
                        <w:t>string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stasiun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const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u w:val="single"/>
                          <w:shd w:val="clear" w:fill="272822"/>
                          <w:lang w:val="en-US" w:eastAsia="zh-CN" w:bidi="ar"/>
                        </w:rPr>
                        <w:t>string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rute</w:t>
                      </w:r>
                      <w:r>
                        <w:rPr>
                          <w:rFonts w:hint="default" w:ascii="Consolas" w:hAnsi="Consolas" w:eastAsia="Consolas" w:cs="Consolas"/>
                          <w:b w:val="0"/>
                          <w:bCs w:val="0"/>
                          <w:color w:val="F8F8F2"/>
                          <w:kern w:val="0"/>
                          <w:sz w:val="16"/>
                          <w:szCs w:val="16"/>
                          <w:shd w:val="clear" w:fill="272822"/>
                          <w:lang w:val="en-US" w:eastAsia="zh-CN" w:bidi="ar"/>
                        </w:rPr>
                        <w:t>[]);</w:t>
                      </w:r>
                    </w:p>
                    <w:p w14:paraId="2FE9ACBD">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i/>
                          <w:iCs/>
                          <w:color w:val="66D9EF"/>
                          <w:kern w:val="0"/>
                          <w:sz w:val="16"/>
                          <w:szCs w:val="16"/>
                          <w:shd w:val="clear" w:fill="272822"/>
                          <w:lang w:val="en-US" w:eastAsia="zh-CN" w:bidi="ar"/>
                        </w:rPr>
                        <w:t>void</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hapusTiket</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A6E22E"/>
                          <w:kern w:val="0"/>
                          <w:sz w:val="16"/>
                          <w:szCs w:val="16"/>
                          <w:u w:val="single"/>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jumlahTiketStasiun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92672"/>
                          <w:kern w:val="0"/>
                          <w:sz w:val="16"/>
                          <w:szCs w:val="16"/>
                          <w:shd w:val="clear" w:fill="272822"/>
                          <w:lang w:val="en-US" w:eastAsia="zh-CN" w:bidi="ar"/>
                        </w:rPr>
                        <w:t>&amp;</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panjang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const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u w:val="single"/>
                          <w:shd w:val="clear" w:fill="272822"/>
                          <w:lang w:val="en-US" w:eastAsia="zh-CN" w:bidi="ar"/>
                        </w:rPr>
                        <w:t>string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stasiun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const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u w:val="single"/>
                          <w:shd w:val="clear" w:fill="272822"/>
                          <w:lang w:val="en-US" w:eastAsia="zh-CN" w:bidi="ar"/>
                        </w:rPr>
                        <w:t>string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rute</w:t>
                      </w:r>
                      <w:r>
                        <w:rPr>
                          <w:rFonts w:hint="default" w:ascii="Consolas" w:hAnsi="Consolas" w:eastAsia="Consolas" w:cs="Consolas"/>
                          <w:b w:val="0"/>
                          <w:bCs w:val="0"/>
                          <w:color w:val="F8F8F2"/>
                          <w:kern w:val="0"/>
                          <w:sz w:val="16"/>
                          <w:szCs w:val="16"/>
                          <w:shd w:val="clear" w:fill="272822"/>
                          <w:lang w:val="en-US" w:eastAsia="zh-CN" w:bidi="ar"/>
                        </w:rPr>
                        <w:t>[]);</w:t>
                      </w:r>
                    </w:p>
                    <w:p w14:paraId="22751D86">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p>
                    <w:p w14:paraId="5B25D5BD">
                      <w:pPr>
                        <w:spacing w:before="40"/>
                        <w:ind w:left="0" w:right="0" w:firstLine="0"/>
                        <w:jc w:val="left"/>
                        <w:rPr>
                          <w:color w:val="000000"/>
                          <w:sz w:val="16"/>
                        </w:rPr>
                      </w:pPr>
                    </w:p>
                  </w:txbxContent>
                </v:textbox>
                <w10:wrap type="topAndBottom"/>
              </v:shape>
            </w:pict>
          </mc:Fallback>
        </mc:AlternateContent>
      </w:r>
    </w:p>
    <w:p w14:paraId="04259A02">
      <w:pPr>
        <w:spacing w:before="0"/>
        <w:ind w:left="141" w:right="0" w:firstLine="0"/>
        <w:jc w:val="left"/>
        <w:rPr>
          <w:rFonts w:ascii="Times New Roman"/>
          <w:sz w:val="26"/>
        </w:rPr>
      </w:pPr>
      <w:r>
        <w:rPr>
          <w:rFonts w:ascii="Times New Roman"/>
          <w:sz w:val="26"/>
        </w:rPr>
        <w:t>Gambar</w:t>
      </w:r>
      <w:r>
        <w:rPr>
          <w:rFonts w:ascii="Times New Roman"/>
          <w:spacing w:val="-4"/>
          <w:sz w:val="26"/>
        </w:rPr>
        <w:t xml:space="preserve"> </w:t>
      </w:r>
      <w:r>
        <w:rPr>
          <w:rFonts w:ascii="Times New Roman"/>
          <w:sz w:val="26"/>
        </w:rPr>
        <w:t>3.1</w:t>
      </w:r>
      <w:r>
        <w:rPr>
          <w:rFonts w:ascii="Times New Roman"/>
          <w:spacing w:val="-6"/>
          <w:sz w:val="26"/>
        </w:rPr>
        <w:t xml:space="preserve"> </w:t>
      </w:r>
      <w:r>
        <w:rPr>
          <w:rFonts w:ascii="Times New Roman"/>
          <w:sz w:val="26"/>
        </w:rPr>
        <w:t>(fitur</w:t>
      </w:r>
      <w:r>
        <w:rPr>
          <w:rFonts w:ascii="Times New Roman"/>
          <w:spacing w:val="-5"/>
          <w:sz w:val="26"/>
        </w:rPr>
        <w:t xml:space="preserve"> </w:t>
      </w:r>
      <w:r>
        <w:rPr>
          <w:rFonts w:hint="default" w:ascii="Times New Roman"/>
          <w:spacing w:val="-5"/>
          <w:sz w:val="26"/>
        </w:rPr>
        <w:t>Deklarasi fungsi dan prosedur</w:t>
      </w:r>
      <w:r>
        <w:rPr>
          <w:rFonts w:ascii="Times New Roman"/>
          <w:spacing w:val="-2"/>
          <w:sz w:val="26"/>
        </w:rPr>
        <w:t>)</w:t>
      </w:r>
    </w:p>
    <w:p w14:paraId="52FCF170">
      <w:pPr>
        <w:pStyle w:val="6"/>
        <w:rPr>
          <w:rFonts w:ascii="Times New Roman"/>
          <w:sz w:val="20"/>
        </w:rPr>
      </w:pPr>
    </w:p>
    <w:p w14:paraId="59200902">
      <w:pPr>
        <w:pStyle w:val="6"/>
        <w:spacing w:before="212"/>
        <w:rPr>
          <w:rFonts w:ascii="Times New Roman"/>
          <w:sz w:val="26"/>
        </w:rPr>
      </w:pPr>
      <w:r>
        <w:rPr>
          <w:rFonts w:ascii="Times New Roman"/>
          <w:sz w:val="20"/>
        </w:rPr>
        <mc:AlternateContent>
          <mc:Choice Requires="wps">
            <w:drawing>
              <wp:anchor distT="0" distB="0" distL="0" distR="0" simplePos="0" relativeHeight="251662336" behindDoc="1" locked="0" layoutInCell="1" allowOverlap="1">
                <wp:simplePos x="0" y="0"/>
                <wp:positionH relativeFrom="page">
                  <wp:posOffset>449580</wp:posOffset>
                </wp:positionH>
                <wp:positionV relativeFrom="paragraph">
                  <wp:posOffset>133985</wp:posOffset>
                </wp:positionV>
                <wp:extent cx="7023735" cy="3347085"/>
                <wp:effectExtent l="0" t="0" r="1905" b="5715"/>
                <wp:wrapTopAndBottom/>
                <wp:docPr id="11" name="Textbox 11"/>
                <wp:cNvGraphicFramePr/>
                <a:graphic xmlns:a="http://schemas.openxmlformats.org/drawingml/2006/main">
                  <a:graphicData uri="http://schemas.microsoft.com/office/word/2010/wordprocessingShape">
                    <wps:wsp>
                      <wps:cNvSpPr txBox="1"/>
                      <wps:spPr>
                        <a:xfrm>
                          <a:off x="0" y="0"/>
                          <a:ext cx="7023734" cy="3347085"/>
                        </a:xfrm>
                        <a:prstGeom prst="rect">
                          <a:avLst/>
                        </a:prstGeom>
                        <a:solidFill>
                          <a:srgbClr val="272821"/>
                        </a:solidFill>
                      </wps:spPr>
                      <wps:txbx>
                        <w:txbxContent>
                          <w:p w14:paraId="3E5B871A">
                            <w:pPr>
                              <w:keepNext w:val="0"/>
                              <w:keepLines w:val="0"/>
                              <w:widowControl/>
                              <w:suppressLineNumbers w:val="0"/>
                              <w:shd w:val="clear" w:fill="272822"/>
                              <w:spacing w:line="228" w:lineRule="atLeast"/>
                              <w:jc w:val="left"/>
                              <w:rPr>
                                <w:rFonts w:ascii="Consolas" w:hAnsi="Consolas" w:eastAsia="Consolas" w:cs="Consolas"/>
                                <w:b w:val="0"/>
                                <w:bCs w:val="0"/>
                                <w:color w:val="F8F8F2"/>
                                <w:sz w:val="16"/>
                                <w:szCs w:val="16"/>
                              </w:rPr>
                            </w:pPr>
                          </w:p>
                          <w:p w14:paraId="5749749A">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i/>
                                <w:iCs/>
                                <w:color w:val="66D9EF"/>
                                <w:kern w:val="0"/>
                                <w:sz w:val="16"/>
                                <w:szCs w:val="16"/>
                                <w:shd w:val="clear" w:fill="272822"/>
                                <w:lang w:val="en-US" w:eastAsia="zh-CN" w:bidi="ar"/>
                              </w:rPr>
                              <w:t>bool</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loginSystem</w:t>
                            </w:r>
                            <w:r>
                              <w:rPr>
                                <w:rFonts w:hint="default" w:ascii="Consolas" w:hAnsi="Consolas" w:eastAsia="Consolas" w:cs="Consolas"/>
                                <w:b w:val="0"/>
                                <w:bCs w:val="0"/>
                                <w:color w:val="F8F8F2"/>
                                <w:kern w:val="0"/>
                                <w:sz w:val="16"/>
                                <w:szCs w:val="16"/>
                                <w:shd w:val="clear" w:fill="272822"/>
                                <w:lang w:val="en-US" w:eastAsia="zh-CN" w:bidi="ar"/>
                              </w:rPr>
                              <w:t>() {</w:t>
                            </w:r>
                          </w:p>
                          <w:p w14:paraId="05139E63">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u w:val="single"/>
                                <w:shd w:val="clear" w:fill="272822"/>
                                <w:lang w:val="en-US" w:eastAsia="zh-CN" w:bidi="ar"/>
                              </w:rPr>
                              <w:t>string</w:t>
                            </w:r>
                            <w:r>
                              <w:rPr>
                                <w:rFonts w:hint="default" w:ascii="Consolas" w:hAnsi="Consolas" w:eastAsia="Consolas" w:cs="Consolas"/>
                                <w:b w:val="0"/>
                                <w:bCs w:val="0"/>
                                <w:color w:val="F8F8F2"/>
                                <w:kern w:val="0"/>
                                <w:sz w:val="16"/>
                                <w:szCs w:val="16"/>
                                <w:shd w:val="clear" w:fill="272822"/>
                                <w:lang w:val="en-US" w:eastAsia="zh-CN" w:bidi="ar"/>
                              </w:rPr>
                              <w:t xml:space="preserve"> namaUser, nimUser;</w:t>
                            </w:r>
                          </w:p>
                          <w:p w14:paraId="6478190D">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loginAttempts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w:t>
                            </w:r>
                          </w:p>
                          <w:p w14:paraId="1A3B0FA3">
                            <w:pPr>
                              <w:keepNext w:val="0"/>
                              <w:keepLines w:val="0"/>
                              <w:widowControl/>
                              <w:suppressLineNumbers w:val="0"/>
                              <w:jc w:val="left"/>
                            </w:pPr>
                          </w:p>
                          <w:p w14:paraId="208C6EFB">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while</w:t>
                            </w:r>
                            <w:r>
                              <w:rPr>
                                <w:rFonts w:hint="default" w:ascii="Consolas" w:hAnsi="Consolas" w:eastAsia="Consolas" w:cs="Consolas"/>
                                <w:b w:val="0"/>
                                <w:bCs w:val="0"/>
                                <w:color w:val="F8F8F2"/>
                                <w:kern w:val="0"/>
                                <w:sz w:val="16"/>
                                <w:szCs w:val="16"/>
                                <w:shd w:val="clear" w:fill="272822"/>
                                <w:lang w:val="en-US" w:eastAsia="zh-CN" w:bidi="ar"/>
                              </w:rPr>
                              <w:t xml:space="preserve"> (loginAttempts </w:t>
                            </w:r>
                            <w:r>
                              <w:rPr>
                                <w:rFonts w:hint="default" w:ascii="Consolas" w:hAnsi="Consolas" w:eastAsia="Consolas" w:cs="Consolas"/>
                                <w:b w:val="0"/>
                                <w:bCs w:val="0"/>
                                <w:color w:val="F92672"/>
                                <w:kern w:val="0"/>
                                <w:sz w:val="16"/>
                                <w:szCs w:val="16"/>
                                <w:shd w:val="clear" w:fill="272822"/>
                                <w:lang w:val="en-US" w:eastAsia="zh-CN" w:bidi="ar"/>
                              </w:rPr>
                              <w: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3</w:t>
                            </w:r>
                            <w:r>
                              <w:rPr>
                                <w:rFonts w:hint="default" w:ascii="Consolas" w:hAnsi="Consolas" w:eastAsia="Consolas" w:cs="Consolas"/>
                                <w:b w:val="0"/>
                                <w:bCs w:val="0"/>
                                <w:color w:val="F8F8F2"/>
                                <w:kern w:val="0"/>
                                <w:sz w:val="16"/>
                                <w:szCs w:val="16"/>
                                <w:shd w:val="clear" w:fill="272822"/>
                                <w:lang w:val="en-US" w:eastAsia="zh-CN" w:bidi="ar"/>
                              </w:rPr>
                              <w:t>) {</w:t>
                            </w:r>
                          </w:p>
                          <w:p w14:paraId="2EC00F7D">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"Masukkan Nama: "</w:t>
                            </w:r>
                            <w:r>
                              <w:rPr>
                                <w:rFonts w:hint="default" w:ascii="Consolas" w:hAnsi="Consolas" w:eastAsia="Consolas" w:cs="Consolas"/>
                                <w:b w:val="0"/>
                                <w:bCs w:val="0"/>
                                <w:color w:val="F8F8F2"/>
                                <w:kern w:val="0"/>
                                <w:sz w:val="16"/>
                                <w:szCs w:val="16"/>
                                <w:shd w:val="clear" w:fill="272822"/>
                                <w:lang w:val="en-US" w:eastAsia="zh-CN" w:bidi="ar"/>
                              </w:rPr>
                              <w:t>;</w:t>
                            </w:r>
                          </w:p>
                          <w:p w14:paraId="52427BE2">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getline</w:t>
                            </w:r>
                            <w:r>
                              <w:rPr>
                                <w:rFonts w:hint="default" w:ascii="Consolas" w:hAnsi="Consolas" w:eastAsia="Consolas" w:cs="Consolas"/>
                                <w:b w:val="0"/>
                                <w:bCs w:val="0"/>
                                <w:color w:val="F8F8F2"/>
                                <w:kern w:val="0"/>
                                <w:sz w:val="16"/>
                                <w:szCs w:val="16"/>
                                <w:shd w:val="clear" w:fill="272822"/>
                                <w:lang w:val="en-US" w:eastAsia="zh-CN" w:bidi="ar"/>
                              </w:rPr>
                              <w:t>(cin, namaUser);</w:t>
                            </w:r>
                          </w:p>
                          <w:p w14:paraId="6CFB4126">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"Masukkan NIM: "</w:t>
                            </w:r>
                            <w:r>
                              <w:rPr>
                                <w:rFonts w:hint="default" w:ascii="Consolas" w:hAnsi="Consolas" w:eastAsia="Consolas" w:cs="Consolas"/>
                                <w:b w:val="0"/>
                                <w:bCs w:val="0"/>
                                <w:color w:val="F8F8F2"/>
                                <w:kern w:val="0"/>
                                <w:sz w:val="16"/>
                                <w:szCs w:val="16"/>
                                <w:shd w:val="clear" w:fill="272822"/>
                                <w:lang w:val="en-US" w:eastAsia="zh-CN" w:bidi="ar"/>
                              </w:rPr>
                              <w:t>;</w:t>
                            </w:r>
                          </w:p>
                          <w:p w14:paraId="51704142">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getline</w:t>
                            </w:r>
                            <w:r>
                              <w:rPr>
                                <w:rFonts w:hint="default" w:ascii="Consolas" w:hAnsi="Consolas" w:eastAsia="Consolas" w:cs="Consolas"/>
                                <w:b w:val="0"/>
                                <w:bCs w:val="0"/>
                                <w:color w:val="F8F8F2"/>
                                <w:kern w:val="0"/>
                                <w:sz w:val="16"/>
                                <w:szCs w:val="16"/>
                                <w:shd w:val="clear" w:fill="272822"/>
                                <w:lang w:val="en-US" w:eastAsia="zh-CN" w:bidi="ar"/>
                              </w:rPr>
                              <w:t>(cin, nimUser);</w:t>
                            </w:r>
                          </w:p>
                          <w:p w14:paraId="7D06A589">
                            <w:pPr>
                              <w:keepNext w:val="0"/>
                              <w:keepLines w:val="0"/>
                              <w:widowControl/>
                              <w:suppressLineNumbers w:val="0"/>
                              <w:jc w:val="left"/>
                            </w:pPr>
                          </w:p>
                          <w:p w14:paraId="053D95A0">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if</w:t>
                            </w:r>
                            <w:r>
                              <w:rPr>
                                <w:rFonts w:hint="default" w:ascii="Consolas" w:hAnsi="Consolas" w:eastAsia="Consolas" w:cs="Consolas"/>
                                <w:b w:val="0"/>
                                <w:bCs w:val="0"/>
                                <w:color w:val="F8F8F2"/>
                                <w:kern w:val="0"/>
                                <w:sz w:val="16"/>
                                <w:szCs w:val="16"/>
                                <w:shd w:val="clear" w:fill="272822"/>
                                <w:lang w:val="en-US" w:eastAsia="zh-CN" w:bidi="ar"/>
                              </w:rPr>
                              <w:t xml:space="preserve"> (namaUser </w:t>
                            </w:r>
                            <w:r>
                              <w:rPr>
                                <w:rFonts w:hint="default" w:ascii="Consolas" w:hAnsi="Consolas" w:eastAsia="Consolas" w:cs="Consolas"/>
                                <w:b w:val="0"/>
                                <w:bCs w:val="0"/>
                                <w:color w:val="A6E22E"/>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"Sayid Annashir Ikhwan"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&amp;&amp;</w:t>
                            </w:r>
                            <w:r>
                              <w:rPr>
                                <w:rFonts w:hint="default" w:ascii="Consolas" w:hAnsi="Consolas" w:eastAsia="Consolas" w:cs="Consolas"/>
                                <w:b w:val="0"/>
                                <w:bCs w:val="0"/>
                                <w:color w:val="F8F8F2"/>
                                <w:kern w:val="0"/>
                                <w:sz w:val="16"/>
                                <w:szCs w:val="16"/>
                                <w:shd w:val="clear" w:fill="272822"/>
                                <w:lang w:val="en-US" w:eastAsia="zh-CN" w:bidi="ar"/>
                              </w:rPr>
                              <w:t xml:space="preserve"> nimUser </w:t>
                            </w:r>
                            <w:r>
                              <w:rPr>
                                <w:rFonts w:hint="default" w:ascii="Consolas" w:hAnsi="Consolas" w:eastAsia="Consolas" w:cs="Consolas"/>
                                <w:b w:val="0"/>
                                <w:bCs w:val="0"/>
                                <w:color w:val="A6E22E"/>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"2409106097"</w:t>
                            </w:r>
                            <w:r>
                              <w:rPr>
                                <w:rFonts w:hint="default" w:ascii="Consolas" w:hAnsi="Consolas" w:eastAsia="Consolas" w:cs="Consolas"/>
                                <w:b w:val="0"/>
                                <w:bCs w:val="0"/>
                                <w:color w:val="F8F8F2"/>
                                <w:kern w:val="0"/>
                                <w:sz w:val="16"/>
                                <w:szCs w:val="16"/>
                                <w:shd w:val="clear" w:fill="272822"/>
                                <w:lang w:val="en-US" w:eastAsia="zh-CN" w:bidi="ar"/>
                              </w:rPr>
                              <w:t>) {</w:t>
                            </w:r>
                          </w:p>
                          <w:p w14:paraId="22C2EE65">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"Hore Login berhasil!"</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4D4FCFDD">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return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true</w:t>
                            </w:r>
                            <w:r>
                              <w:rPr>
                                <w:rFonts w:hint="default" w:ascii="Consolas" w:hAnsi="Consolas" w:eastAsia="Consolas" w:cs="Consolas"/>
                                <w:b w:val="0"/>
                                <w:bCs w:val="0"/>
                                <w:color w:val="F8F8F2"/>
                                <w:kern w:val="0"/>
                                <w:sz w:val="16"/>
                                <w:szCs w:val="16"/>
                                <w:shd w:val="clear" w:fill="272822"/>
                                <w:lang w:val="en-US" w:eastAsia="zh-CN" w:bidi="ar"/>
                              </w:rPr>
                              <w:t>;</w:t>
                            </w:r>
                          </w:p>
                          <w:p w14:paraId="4A2E6A88">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 </w:t>
                            </w:r>
                            <w:r>
                              <w:rPr>
                                <w:rFonts w:hint="default" w:ascii="Consolas" w:hAnsi="Consolas" w:eastAsia="Consolas" w:cs="Consolas"/>
                                <w:b w:val="0"/>
                                <w:bCs w:val="0"/>
                                <w:color w:val="F92672"/>
                                <w:kern w:val="0"/>
                                <w:sz w:val="16"/>
                                <w:szCs w:val="16"/>
                                <w:shd w:val="clear" w:fill="272822"/>
                                <w:lang w:val="en-US" w:eastAsia="zh-CN" w:bidi="ar"/>
                              </w:rPr>
                              <w:t>else</w:t>
                            </w:r>
                            <w:r>
                              <w:rPr>
                                <w:rFonts w:hint="default" w:ascii="Consolas" w:hAnsi="Consolas" w:eastAsia="Consolas" w:cs="Consolas"/>
                                <w:b w:val="0"/>
                                <w:bCs w:val="0"/>
                                <w:color w:val="F8F8F2"/>
                                <w:kern w:val="0"/>
                                <w:sz w:val="16"/>
                                <w:szCs w:val="16"/>
                                <w:shd w:val="clear" w:fill="272822"/>
                                <w:lang w:val="en-US" w:eastAsia="zh-CN" w:bidi="ar"/>
                              </w:rPr>
                              <w:t xml:space="preserve"> {</w:t>
                            </w:r>
                          </w:p>
                          <w:p w14:paraId="5F05D9F2">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loginAttempts</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w:t>
                            </w:r>
                          </w:p>
                          <w:p w14:paraId="3E82F64C">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"Maaf Login gagal. Percobaan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loginAttempts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 dari 3."</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5DBA087C">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67AC57C3">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737E5D89">
                            <w:pPr>
                              <w:keepNext w:val="0"/>
                              <w:keepLines w:val="0"/>
                              <w:widowControl/>
                              <w:suppressLineNumbers w:val="0"/>
                              <w:jc w:val="left"/>
                            </w:pPr>
                          </w:p>
                          <w:p w14:paraId="67196A66">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"Anda telah gagal login 3 kali. Program berhenti."</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14F7B815">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return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false</w:t>
                            </w:r>
                            <w:r>
                              <w:rPr>
                                <w:rFonts w:hint="default" w:ascii="Consolas" w:hAnsi="Consolas" w:eastAsia="Consolas" w:cs="Consolas"/>
                                <w:b w:val="0"/>
                                <w:bCs w:val="0"/>
                                <w:color w:val="F8F8F2"/>
                                <w:kern w:val="0"/>
                                <w:sz w:val="16"/>
                                <w:szCs w:val="16"/>
                                <w:shd w:val="clear" w:fill="272822"/>
                                <w:lang w:val="en-US" w:eastAsia="zh-CN" w:bidi="ar"/>
                              </w:rPr>
                              <w:t>;</w:t>
                            </w:r>
                          </w:p>
                          <w:p w14:paraId="7B4A8384">
                            <w:pPr>
                              <w:spacing w:before="0" w:line="186" w:lineRule="exact"/>
                              <w:ind w:left="350" w:right="0" w:firstLine="0"/>
                              <w:jc w:val="left"/>
                              <w:rPr>
                                <w:color w:val="000000"/>
                                <w:sz w:val="16"/>
                              </w:rPr>
                            </w:pPr>
                          </w:p>
                        </w:txbxContent>
                      </wps:txbx>
                      <wps:bodyPr wrap="square" lIns="0" tIns="0" rIns="0" bIns="0" rtlCol="0">
                        <a:noAutofit/>
                      </wps:bodyPr>
                    </wps:wsp>
                  </a:graphicData>
                </a:graphic>
              </wp:anchor>
            </w:drawing>
          </mc:Choice>
          <mc:Fallback>
            <w:pict>
              <v:shape id="Textbox 11" o:spid="_x0000_s1026" o:spt="202" type="#_x0000_t202" style="position:absolute;left:0pt;margin-left:35.4pt;margin-top:10.55pt;height:263.55pt;width:553.05pt;mso-position-horizontal-relative:page;mso-wrap-distance-bottom:0pt;mso-wrap-distance-top:0pt;z-index:-251654144;mso-width-relative:page;mso-height-relative:page;" fillcolor="#272821" filled="t" stroked="f" coordsize="21600,21600" o:gfxdata="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8u4B/2AAAAAoBAAAPAAAAAAAAAAEAIAAAACIA&#10;AABkcnMvZG93bnJldi54bWxQSwECFAAUAAAACACHTuJAJuSGNdABAACrAwAADgAAAAAAAAABACAA&#10;AAAnAQAAZHJzL2Uyb0RvYy54bWxQSwUGAAAAAAYABgBZAQAAaQUAAAAA&#10;">
                <v:fill on="t" focussize="0,0"/>
                <v:stroke on="f"/>
                <v:imagedata o:title=""/>
                <o:lock v:ext="edit" aspectratio="f"/>
                <v:textbox inset="0mm,0mm,0mm,0mm">
                  <w:txbxContent>
                    <w:p w14:paraId="3E5B871A">
                      <w:pPr>
                        <w:keepNext w:val="0"/>
                        <w:keepLines w:val="0"/>
                        <w:widowControl/>
                        <w:suppressLineNumbers w:val="0"/>
                        <w:shd w:val="clear" w:fill="272822"/>
                        <w:spacing w:line="228" w:lineRule="atLeast"/>
                        <w:jc w:val="left"/>
                        <w:rPr>
                          <w:rFonts w:ascii="Consolas" w:hAnsi="Consolas" w:eastAsia="Consolas" w:cs="Consolas"/>
                          <w:b w:val="0"/>
                          <w:bCs w:val="0"/>
                          <w:color w:val="F8F8F2"/>
                          <w:sz w:val="16"/>
                          <w:szCs w:val="16"/>
                        </w:rPr>
                      </w:pPr>
                    </w:p>
                    <w:p w14:paraId="5749749A">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i/>
                          <w:iCs/>
                          <w:color w:val="66D9EF"/>
                          <w:kern w:val="0"/>
                          <w:sz w:val="16"/>
                          <w:szCs w:val="16"/>
                          <w:shd w:val="clear" w:fill="272822"/>
                          <w:lang w:val="en-US" w:eastAsia="zh-CN" w:bidi="ar"/>
                        </w:rPr>
                        <w:t>bool</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loginSystem</w:t>
                      </w:r>
                      <w:r>
                        <w:rPr>
                          <w:rFonts w:hint="default" w:ascii="Consolas" w:hAnsi="Consolas" w:eastAsia="Consolas" w:cs="Consolas"/>
                          <w:b w:val="0"/>
                          <w:bCs w:val="0"/>
                          <w:color w:val="F8F8F2"/>
                          <w:kern w:val="0"/>
                          <w:sz w:val="16"/>
                          <w:szCs w:val="16"/>
                          <w:shd w:val="clear" w:fill="272822"/>
                          <w:lang w:val="en-US" w:eastAsia="zh-CN" w:bidi="ar"/>
                        </w:rPr>
                        <w:t>() {</w:t>
                      </w:r>
                    </w:p>
                    <w:p w14:paraId="05139E63">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u w:val="single"/>
                          <w:shd w:val="clear" w:fill="272822"/>
                          <w:lang w:val="en-US" w:eastAsia="zh-CN" w:bidi="ar"/>
                        </w:rPr>
                        <w:t>string</w:t>
                      </w:r>
                      <w:r>
                        <w:rPr>
                          <w:rFonts w:hint="default" w:ascii="Consolas" w:hAnsi="Consolas" w:eastAsia="Consolas" w:cs="Consolas"/>
                          <w:b w:val="0"/>
                          <w:bCs w:val="0"/>
                          <w:color w:val="F8F8F2"/>
                          <w:kern w:val="0"/>
                          <w:sz w:val="16"/>
                          <w:szCs w:val="16"/>
                          <w:shd w:val="clear" w:fill="272822"/>
                          <w:lang w:val="en-US" w:eastAsia="zh-CN" w:bidi="ar"/>
                        </w:rPr>
                        <w:t xml:space="preserve"> namaUser, nimUser;</w:t>
                      </w:r>
                    </w:p>
                    <w:p w14:paraId="6478190D">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loginAttempts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w:t>
                      </w:r>
                    </w:p>
                    <w:p w14:paraId="1A3B0FA3">
                      <w:pPr>
                        <w:keepNext w:val="0"/>
                        <w:keepLines w:val="0"/>
                        <w:widowControl/>
                        <w:suppressLineNumbers w:val="0"/>
                        <w:jc w:val="left"/>
                      </w:pPr>
                    </w:p>
                    <w:p w14:paraId="208C6EFB">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while</w:t>
                      </w:r>
                      <w:r>
                        <w:rPr>
                          <w:rFonts w:hint="default" w:ascii="Consolas" w:hAnsi="Consolas" w:eastAsia="Consolas" w:cs="Consolas"/>
                          <w:b w:val="0"/>
                          <w:bCs w:val="0"/>
                          <w:color w:val="F8F8F2"/>
                          <w:kern w:val="0"/>
                          <w:sz w:val="16"/>
                          <w:szCs w:val="16"/>
                          <w:shd w:val="clear" w:fill="272822"/>
                          <w:lang w:val="en-US" w:eastAsia="zh-CN" w:bidi="ar"/>
                        </w:rPr>
                        <w:t xml:space="preserve"> (loginAttempts </w:t>
                      </w:r>
                      <w:r>
                        <w:rPr>
                          <w:rFonts w:hint="default" w:ascii="Consolas" w:hAnsi="Consolas" w:eastAsia="Consolas" w:cs="Consolas"/>
                          <w:b w:val="0"/>
                          <w:bCs w:val="0"/>
                          <w:color w:val="F92672"/>
                          <w:kern w:val="0"/>
                          <w:sz w:val="16"/>
                          <w:szCs w:val="16"/>
                          <w:shd w:val="clear" w:fill="272822"/>
                          <w:lang w:val="en-US" w:eastAsia="zh-CN" w:bidi="ar"/>
                        </w:rPr>
                        <w: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3</w:t>
                      </w:r>
                      <w:r>
                        <w:rPr>
                          <w:rFonts w:hint="default" w:ascii="Consolas" w:hAnsi="Consolas" w:eastAsia="Consolas" w:cs="Consolas"/>
                          <w:b w:val="0"/>
                          <w:bCs w:val="0"/>
                          <w:color w:val="F8F8F2"/>
                          <w:kern w:val="0"/>
                          <w:sz w:val="16"/>
                          <w:szCs w:val="16"/>
                          <w:shd w:val="clear" w:fill="272822"/>
                          <w:lang w:val="en-US" w:eastAsia="zh-CN" w:bidi="ar"/>
                        </w:rPr>
                        <w:t>) {</w:t>
                      </w:r>
                    </w:p>
                    <w:p w14:paraId="2EC00F7D">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"Masukkan Nama: "</w:t>
                      </w:r>
                      <w:r>
                        <w:rPr>
                          <w:rFonts w:hint="default" w:ascii="Consolas" w:hAnsi="Consolas" w:eastAsia="Consolas" w:cs="Consolas"/>
                          <w:b w:val="0"/>
                          <w:bCs w:val="0"/>
                          <w:color w:val="F8F8F2"/>
                          <w:kern w:val="0"/>
                          <w:sz w:val="16"/>
                          <w:szCs w:val="16"/>
                          <w:shd w:val="clear" w:fill="272822"/>
                          <w:lang w:val="en-US" w:eastAsia="zh-CN" w:bidi="ar"/>
                        </w:rPr>
                        <w:t>;</w:t>
                      </w:r>
                    </w:p>
                    <w:p w14:paraId="52427BE2">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getline</w:t>
                      </w:r>
                      <w:r>
                        <w:rPr>
                          <w:rFonts w:hint="default" w:ascii="Consolas" w:hAnsi="Consolas" w:eastAsia="Consolas" w:cs="Consolas"/>
                          <w:b w:val="0"/>
                          <w:bCs w:val="0"/>
                          <w:color w:val="F8F8F2"/>
                          <w:kern w:val="0"/>
                          <w:sz w:val="16"/>
                          <w:szCs w:val="16"/>
                          <w:shd w:val="clear" w:fill="272822"/>
                          <w:lang w:val="en-US" w:eastAsia="zh-CN" w:bidi="ar"/>
                        </w:rPr>
                        <w:t>(cin, namaUser);</w:t>
                      </w:r>
                    </w:p>
                    <w:p w14:paraId="6CFB4126">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"Masukkan NIM: "</w:t>
                      </w:r>
                      <w:r>
                        <w:rPr>
                          <w:rFonts w:hint="default" w:ascii="Consolas" w:hAnsi="Consolas" w:eastAsia="Consolas" w:cs="Consolas"/>
                          <w:b w:val="0"/>
                          <w:bCs w:val="0"/>
                          <w:color w:val="F8F8F2"/>
                          <w:kern w:val="0"/>
                          <w:sz w:val="16"/>
                          <w:szCs w:val="16"/>
                          <w:shd w:val="clear" w:fill="272822"/>
                          <w:lang w:val="en-US" w:eastAsia="zh-CN" w:bidi="ar"/>
                        </w:rPr>
                        <w:t>;</w:t>
                      </w:r>
                    </w:p>
                    <w:p w14:paraId="51704142">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getline</w:t>
                      </w:r>
                      <w:r>
                        <w:rPr>
                          <w:rFonts w:hint="default" w:ascii="Consolas" w:hAnsi="Consolas" w:eastAsia="Consolas" w:cs="Consolas"/>
                          <w:b w:val="0"/>
                          <w:bCs w:val="0"/>
                          <w:color w:val="F8F8F2"/>
                          <w:kern w:val="0"/>
                          <w:sz w:val="16"/>
                          <w:szCs w:val="16"/>
                          <w:shd w:val="clear" w:fill="272822"/>
                          <w:lang w:val="en-US" w:eastAsia="zh-CN" w:bidi="ar"/>
                        </w:rPr>
                        <w:t>(cin, nimUser);</w:t>
                      </w:r>
                    </w:p>
                    <w:p w14:paraId="7D06A589">
                      <w:pPr>
                        <w:keepNext w:val="0"/>
                        <w:keepLines w:val="0"/>
                        <w:widowControl/>
                        <w:suppressLineNumbers w:val="0"/>
                        <w:jc w:val="left"/>
                      </w:pPr>
                    </w:p>
                    <w:p w14:paraId="053D95A0">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if</w:t>
                      </w:r>
                      <w:r>
                        <w:rPr>
                          <w:rFonts w:hint="default" w:ascii="Consolas" w:hAnsi="Consolas" w:eastAsia="Consolas" w:cs="Consolas"/>
                          <w:b w:val="0"/>
                          <w:bCs w:val="0"/>
                          <w:color w:val="F8F8F2"/>
                          <w:kern w:val="0"/>
                          <w:sz w:val="16"/>
                          <w:szCs w:val="16"/>
                          <w:shd w:val="clear" w:fill="272822"/>
                          <w:lang w:val="en-US" w:eastAsia="zh-CN" w:bidi="ar"/>
                        </w:rPr>
                        <w:t xml:space="preserve"> (namaUser </w:t>
                      </w:r>
                      <w:r>
                        <w:rPr>
                          <w:rFonts w:hint="default" w:ascii="Consolas" w:hAnsi="Consolas" w:eastAsia="Consolas" w:cs="Consolas"/>
                          <w:b w:val="0"/>
                          <w:bCs w:val="0"/>
                          <w:color w:val="A6E22E"/>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"Sayid Annashir Ikhwan"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&amp;&amp;</w:t>
                      </w:r>
                      <w:r>
                        <w:rPr>
                          <w:rFonts w:hint="default" w:ascii="Consolas" w:hAnsi="Consolas" w:eastAsia="Consolas" w:cs="Consolas"/>
                          <w:b w:val="0"/>
                          <w:bCs w:val="0"/>
                          <w:color w:val="F8F8F2"/>
                          <w:kern w:val="0"/>
                          <w:sz w:val="16"/>
                          <w:szCs w:val="16"/>
                          <w:shd w:val="clear" w:fill="272822"/>
                          <w:lang w:val="en-US" w:eastAsia="zh-CN" w:bidi="ar"/>
                        </w:rPr>
                        <w:t xml:space="preserve"> nimUser </w:t>
                      </w:r>
                      <w:r>
                        <w:rPr>
                          <w:rFonts w:hint="default" w:ascii="Consolas" w:hAnsi="Consolas" w:eastAsia="Consolas" w:cs="Consolas"/>
                          <w:b w:val="0"/>
                          <w:bCs w:val="0"/>
                          <w:color w:val="A6E22E"/>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"2409106097"</w:t>
                      </w:r>
                      <w:r>
                        <w:rPr>
                          <w:rFonts w:hint="default" w:ascii="Consolas" w:hAnsi="Consolas" w:eastAsia="Consolas" w:cs="Consolas"/>
                          <w:b w:val="0"/>
                          <w:bCs w:val="0"/>
                          <w:color w:val="F8F8F2"/>
                          <w:kern w:val="0"/>
                          <w:sz w:val="16"/>
                          <w:szCs w:val="16"/>
                          <w:shd w:val="clear" w:fill="272822"/>
                          <w:lang w:val="en-US" w:eastAsia="zh-CN" w:bidi="ar"/>
                        </w:rPr>
                        <w:t>) {</w:t>
                      </w:r>
                    </w:p>
                    <w:p w14:paraId="22C2EE65">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"Hore Login berhasil!"</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4D4FCFDD">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return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true</w:t>
                      </w:r>
                      <w:r>
                        <w:rPr>
                          <w:rFonts w:hint="default" w:ascii="Consolas" w:hAnsi="Consolas" w:eastAsia="Consolas" w:cs="Consolas"/>
                          <w:b w:val="0"/>
                          <w:bCs w:val="0"/>
                          <w:color w:val="F8F8F2"/>
                          <w:kern w:val="0"/>
                          <w:sz w:val="16"/>
                          <w:szCs w:val="16"/>
                          <w:shd w:val="clear" w:fill="272822"/>
                          <w:lang w:val="en-US" w:eastAsia="zh-CN" w:bidi="ar"/>
                        </w:rPr>
                        <w:t>;</w:t>
                      </w:r>
                    </w:p>
                    <w:p w14:paraId="4A2E6A88">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 </w:t>
                      </w:r>
                      <w:r>
                        <w:rPr>
                          <w:rFonts w:hint="default" w:ascii="Consolas" w:hAnsi="Consolas" w:eastAsia="Consolas" w:cs="Consolas"/>
                          <w:b w:val="0"/>
                          <w:bCs w:val="0"/>
                          <w:color w:val="F92672"/>
                          <w:kern w:val="0"/>
                          <w:sz w:val="16"/>
                          <w:szCs w:val="16"/>
                          <w:shd w:val="clear" w:fill="272822"/>
                          <w:lang w:val="en-US" w:eastAsia="zh-CN" w:bidi="ar"/>
                        </w:rPr>
                        <w:t>else</w:t>
                      </w:r>
                      <w:r>
                        <w:rPr>
                          <w:rFonts w:hint="default" w:ascii="Consolas" w:hAnsi="Consolas" w:eastAsia="Consolas" w:cs="Consolas"/>
                          <w:b w:val="0"/>
                          <w:bCs w:val="0"/>
                          <w:color w:val="F8F8F2"/>
                          <w:kern w:val="0"/>
                          <w:sz w:val="16"/>
                          <w:szCs w:val="16"/>
                          <w:shd w:val="clear" w:fill="272822"/>
                          <w:lang w:val="en-US" w:eastAsia="zh-CN" w:bidi="ar"/>
                        </w:rPr>
                        <w:t xml:space="preserve"> {</w:t>
                      </w:r>
                    </w:p>
                    <w:p w14:paraId="5F05D9F2">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loginAttempts</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w:t>
                      </w:r>
                    </w:p>
                    <w:p w14:paraId="3E82F64C">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"Maaf Login gagal. Percobaan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loginAttempts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 dari 3."</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5DBA087C">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67AC57C3">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737E5D89">
                      <w:pPr>
                        <w:keepNext w:val="0"/>
                        <w:keepLines w:val="0"/>
                        <w:widowControl/>
                        <w:suppressLineNumbers w:val="0"/>
                        <w:jc w:val="left"/>
                      </w:pPr>
                    </w:p>
                    <w:p w14:paraId="67196A66">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"Anda telah gagal login 3 kali. Program berhenti."</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14F7B815">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return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false</w:t>
                      </w:r>
                      <w:r>
                        <w:rPr>
                          <w:rFonts w:hint="default" w:ascii="Consolas" w:hAnsi="Consolas" w:eastAsia="Consolas" w:cs="Consolas"/>
                          <w:b w:val="0"/>
                          <w:bCs w:val="0"/>
                          <w:color w:val="F8F8F2"/>
                          <w:kern w:val="0"/>
                          <w:sz w:val="16"/>
                          <w:szCs w:val="16"/>
                          <w:shd w:val="clear" w:fill="272822"/>
                          <w:lang w:val="en-US" w:eastAsia="zh-CN" w:bidi="ar"/>
                        </w:rPr>
                        <w:t>;</w:t>
                      </w:r>
                    </w:p>
                    <w:p w14:paraId="7B4A8384">
                      <w:pPr>
                        <w:spacing w:before="0" w:line="186" w:lineRule="exact"/>
                        <w:ind w:left="350" w:right="0" w:firstLine="0"/>
                        <w:jc w:val="left"/>
                        <w:rPr>
                          <w:color w:val="000000"/>
                          <w:sz w:val="16"/>
                        </w:rPr>
                      </w:pPr>
                    </w:p>
                  </w:txbxContent>
                </v:textbox>
                <w10:wrap type="topAndBottom"/>
              </v:shape>
            </w:pict>
          </mc:Fallback>
        </mc:AlternateContent>
      </w:r>
    </w:p>
    <w:p w14:paraId="4224E801">
      <w:pPr>
        <w:spacing w:before="0"/>
        <w:ind w:left="141" w:right="0" w:firstLine="0"/>
        <w:jc w:val="left"/>
        <w:rPr>
          <w:rFonts w:ascii="Times New Roman"/>
          <w:sz w:val="26"/>
        </w:rPr>
      </w:pPr>
      <w:r>
        <w:rPr>
          <w:rFonts w:ascii="Times New Roman"/>
          <w:sz w:val="26"/>
        </w:rPr>
        <w:t>Gambar</w:t>
      </w:r>
      <w:r>
        <w:rPr>
          <w:rFonts w:ascii="Times New Roman"/>
          <w:spacing w:val="-5"/>
          <w:sz w:val="26"/>
        </w:rPr>
        <w:t xml:space="preserve"> </w:t>
      </w:r>
      <w:r>
        <w:rPr>
          <w:rFonts w:ascii="Times New Roman"/>
          <w:sz w:val="26"/>
        </w:rPr>
        <w:t>3.2</w:t>
      </w:r>
      <w:r>
        <w:rPr>
          <w:rFonts w:ascii="Times New Roman"/>
          <w:spacing w:val="-7"/>
          <w:sz w:val="26"/>
        </w:rPr>
        <w:t xml:space="preserve"> </w:t>
      </w:r>
      <w:r>
        <w:rPr>
          <w:rFonts w:ascii="Times New Roman"/>
          <w:sz w:val="26"/>
        </w:rPr>
        <w:t>(Fitur</w:t>
      </w:r>
      <w:r>
        <w:rPr>
          <w:rFonts w:ascii="Times New Roman"/>
          <w:spacing w:val="-4"/>
          <w:sz w:val="26"/>
        </w:rPr>
        <w:t xml:space="preserve"> </w:t>
      </w:r>
      <w:r>
        <w:rPr>
          <w:rFonts w:ascii="Times New Roman"/>
          <w:spacing w:val="-2"/>
          <w:sz w:val="26"/>
        </w:rPr>
        <w:t>login)</w:t>
      </w:r>
    </w:p>
    <w:p w14:paraId="6693F057">
      <w:pPr>
        <w:spacing w:after="0"/>
        <w:jc w:val="left"/>
        <w:rPr>
          <w:rFonts w:ascii="Times New Roman"/>
          <w:sz w:val="26"/>
        </w:rPr>
        <w:sectPr>
          <w:pgSz w:w="11910" w:h="16840"/>
          <w:pgMar w:top="1940" w:right="0" w:bottom="1000" w:left="566" w:header="0" w:footer="804" w:gutter="0"/>
          <w:cols w:space="720" w:num="1"/>
        </w:sectPr>
      </w:pPr>
    </w:p>
    <w:p w14:paraId="4D960F18">
      <w:pPr>
        <w:pStyle w:val="6"/>
        <w:rPr>
          <w:rFonts w:ascii="Times New Roman"/>
          <w:sz w:val="20"/>
        </w:rPr>
      </w:pPr>
    </w:p>
    <w:p w14:paraId="224C49B0">
      <w:pPr>
        <w:pStyle w:val="6"/>
        <w:rPr>
          <w:rFonts w:ascii="Times New Roman"/>
          <w:sz w:val="20"/>
        </w:rPr>
      </w:pPr>
    </w:p>
    <w:p w14:paraId="17254579">
      <w:pPr>
        <w:pStyle w:val="6"/>
        <w:rPr>
          <w:rFonts w:ascii="Times New Roman"/>
          <w:sz w:val="20"/>
        </w:rPr>
      </w:pPr>
    </w:p>
    <w:p w14:paraId="4F35E5D8">
      <w:pPr>
        <w:pStyle w:val="6"/>
        <w:rPr>
          <w:rFonts w:ascii="Times New Roman"/>
          <w:sz w:val="20"/>
        </w:rPr>
      </w:pPr>
    </w:p>
    <w:p w14:paraId="417A18D7">
      <w:pPr>
        <w:pStyle w:val="6"/>
        <w:spacing w:before="192"/>
        <w:rPr>
          <w:rFonts w:ascii="Times New Roman"/>
          <w:sz w:val="20"/>
        </w:rPr>
      </w:pPr>
    </w:p>
    <w:p w14:paraId="5100B3B8">
      <w:pPr>
        <w:keepNext w:val="0"/>
        <w:keepLines w:val="0"/>
        <w:widowControl/>
        <w:suppressLineNumbers w:val="0"/>
        <w:shd w:val="clear" w:fill="272822"/>
        <w:spacing w:line="228" w:lineRule="atLeast"/>
        <w:jc w:val="left"/>
        <w:rPr>
          <w:rFonts w:ascii="Consolas" w:hAnsi="Consolas" w:eastAsia="Consolas" w:cs="Consolas"/>
          <w:b w:val="0"/>
          <w:bCs w:val="0"/>
          <w:color w:val="F8F8F2"/>
          <w:sz w:val="16"/>
          <w:szCs w:val="16"/>
        </w:rPr>
      </w:pPr>
      <w:r>
        <w:rPr>
          <w:rFonts w:hint="default" w:ascii="Consolas" w:hAnsi="Consolas" w:eastAsia="Consolas" w:cs="Consolas"/>
          <w:b w:val="0"/>
          <w:bCs w:val="0"/>
          <w:i/>
          <w:iCs/>
          <w:color w:val="66D9EF"/>
          <w:kern w:val="0"/>
          <w:sz w:val="16"/>
          <w:szCs w:val="16"/>
          <w:shd w:val="clear" w:fill="272822"/>
          <w:lang w:val="en-US" w:eastAsia="zh-CN" w:bidi="ar"/>
        </w:rPr>
        <w:t>void</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tampilkanMenu</w:t>
      </w:r>
      <w:r>
        <w:rPr>
          <w:rFonts w:hint="default" w:ascii="Consolas" w:hAnsi="Consolas" w:eastAsia="Consolas" w:cs="Consolas"/>
          <w:b w:val="0"/>
          <w:bCs w:val="0"/>
          <w:color w:val="F8F8F2"/>
          <w:kern w:val="0"/>
          <w:sz w:val="16"/>
          <w:szCs w:val="16"/>
          <w:shd w:val="clear" w:fill="272822"/>
          <w:lang w:val="en-US" w:eastAsia="zh-CN" w:bidi="ar"/>
        </w:rPr>
        <w:t>() {</w:t>
      </w:r>
    </w:p>
    <w:p w14:paraId="59944F65">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78B7646B">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"Selamat datang di Program Booking Tiket Kereta Api"</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5E438AA4">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6B341037">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"1. Tampilkan List Stasiun dan Rute"</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33BD3287">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"2. Tampilkan Tiket yang Dipesan"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7FE71CC2">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"3. Tambah Tiket"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3DECEF15">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"4. Ubah Tiket"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0D56DF30">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"5. Hapus Tiket"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760CB85A">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"6. Keluar"</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7FDABC7B">
      <w:pPr>
        <w:keepNext w:val="0"/>
        <w:keepLines w:val="0"/>
        <w:widowControl/>
        <w:suppressLineNumbers w:val="0"/>
        <w:shd w:val="clear" w:fill="272822"/>
        <w:spacing w:line="228" w:lineRule="atLeast"/>
        <w:jc w:val="left"/>
        <w:rPr>
          <w:rFonts w:ascii="Times New Roman"/>
          <w:sz w:val="26"/>
        </w:rPr>
      </w:pPr>
      <w:r>
        <w:rPr>
          <w:rFonts w:hint="default" w:ascii="Consolas" w:hAnsi="Consolas" w:eastAsia="Consolas" w:cs="Consolas"/>
          <w:b w:val="0"/>
          <w:bCs w:val="0"/>
          <w:color w:val="F8F8F2"/>
          <w:kern w:val="0"/>
          <w:sz w:val="16"/>
          <w:szCs w:val="16"/>
          <w:shd w:val="clear" w:fill="272822"/>
          <w:lang w:val="en-US" w:eastAsia="zh-CN" w:bidi="ar"/>
        </w:rPr>
        <w:t>}</w:t>
      </w:r>
    </w:p>
    <w:p w14:paraId="1B6520FE">
      <w:pPr>
        <w:spacing w:before="1"/>
        <w:ind w:left="141" w:right="0" w:firstLine="0"/>
        <w:jc w:val="left"/>
        <w:rPr>
          <w:rFonts w:ascii="Times New Roman"/>
          <w:spacing w:val="-2"/>
          <w:sz w:val="26"/>
        </w:rPr>
      </w:pPr>
      <w:r>
        <w:rPr>
          <w:rFonts w:ascii="Times New Roman"/>
          <w:sz w:val="26"/>
        </w:rPr>
        <w:t>Gambar</w:t>
      </w:r>
      <w:r>
        <w:rPr>
          <w:rFonts w:ascii="Times New Roman"/>
          <w:spacing w:val="-5"/>
          <w:sz w:val="26"/>
        </w:rPr>
        <w:t xml:space="preserve"> </w:t>
      </w:r>
      <w:r>
        <w:rPr>
          <w:rFonts w:ascii="Times New Roman"/>
          <w:sz w:val="26"/>
        </w:rPr>
        <w:t>3.3</w:t>
      </w:r>
      <w:r>
        <w:rPr>
          <w:rFonts w:ascii="Times New Roman"/>
          <w:spacing w:val="-7"/>
          <w:sz w:val="26"/>
        </w:rPr>
        <w:t xml:space="preserve"> </w:t>
      </w:r>
      <w:r>
        <w:rPr>
          <w:rFonts w:ascii="Times New Roman"/>
          <w:sz w:val="26"/>
        </w:rPr>
        <w:t>(menu</w:t>
      </w:r>
      <w:r>
        <w:rPr>
          <w:rFonts w:ascii="Times New Roman"/>
          <w:spacing w:val="-4"/>
          <w:sz w:val="26"/>
        </w:rPr>
        <w:t xml:space="preserve"> </w:t>
      </w:r>
      <w:r>
        <w:rPr>
          <w:rFonts w:ascii="Times New Roman"/>
          <w:spacing w:val="-2"/>
          <w:sz w:val="26"/>
        </w:rPr>
        <w:t>utama)</w:t>
      </w:r>
    </w:p>
    <w:p w14:paraId="78D5477B">
      <w:pPr>
        <w:spacing w:before="1"/>
        <w:ind w:left="141" w:right="0" w:firstLine="0"/>
        <w:jc w:val="left"/>
        <w:rPr>
          <w:rFonts w:ascii="Times New Roman"/>
          <w:spacing w:val="-2"/>
          <w:sz w:val="26"/>
        </w:rPr>
      </w:pPr>
    </w:p>
    <w:p w14:paraId="512B724B">
      <w:pPr>
        <w:spacing w:before="1"/>
        <w:ind w:left="141" w:right="0" w:firstLine="0"/>
        <w:jc w:val="left"/>
        <w:rPr>
          <w:rFonts w:ascii="Times New Roman"/>
          <w:spacing w:val="-2"/>
          <w:sz w:val="26"/>
        </w:rPr>
      </w:pPr>
    </w:p>
    <w:p w14:paraId="15EFBD7B">
      <w:pPr>
        <w:keepNext w:val="0"/>
        <w:keepLines w:val="0"/>
        <w:widowControl/>
        <w:suppressLineNumbers w:val="0"/>
        <w:shd w:val="clear" w:fill="272822"/>
        <w:spacing w:line="228" w:lineRule="atLeast"/>
        <w:jc w:val="left"/>
        <w:rPr>
          <w:rFonts w:ascii="Consolas" w:hAnsi="Consolas" w:eastAsia="Consolas" w:cs="Consolas"/>
          <w:b w:val="0"/>
          <w:bCs w:val="0"/>
          <w:color w:val="F8F8F2"/>
          <w:sz w:val="16"/>
          <w:szCs w:val="16"/>
        </w:rPr>
      </w:pPr>
      <w:r>
        <w:rPr>
          <w:rFonts w:hint="default" w:ascii="Consolas" w:hAnsi="Consolas" w:eastAsia="Consolas" w:cs="Consolas"/>
          <w:b w:val="0"/>
          <w:bCs w:val="0"/>
          <w:i/>
          <w:iCs/>
          <w:color w:val="66D9EF"/>
          <w:kern w:val="0"/>
          <w:sz w:val="16"/>
          <w:szCs w:val="16"/>
          <w:shd w:val="clear" w:fill="272822"/>
          <w:lang w:val="en-US" w:eastAsia="zh-CN" w:bidi="ar"/>
        </w:rPr>
        <w:t>void</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tampilkanStasiunRute</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F92672"/>
          <w:kern w:val="0"/>
          <w:sz w:val="16"/>
          <w:szCs w:val="16"/>
          <w:shd w:val="clear" w:fill="272822"/>
          <w:lang w:val="en-US" w:eastAsia="zh-CN" w:bidi="ar"/>
        </w:rPr>
        <w:t>const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u w:val="single"/>
          <w:shd w:val="clear" w:fill="272822"/>
          <w:lang w:val="en-US" w:eastAsia="zh-CN" w:bidi="ar"/>
        </w:rPr>
        <w:t>string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stasiun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const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u w:val="single"/>
          <w:shd w:val="clear" w:fill="272822"/>
          <w:lang w:val="en-US" w:eastAsia="zh-CN" w:bidi="ar"/>
        </w:rPr>
        <w:t>string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rute</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const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jumlahTiketStasiun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const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harga</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JUMLAH_STASIUN</w:t>
      </w:r>
      <w:r>
        <w:rPr>
          <w:rFonts w:hint="default" w:ascii="Consolas" w:hAnsi="Consolas" w:eastAsia="Consolas" w:cs="Consolas"/>
          <w:b w:val="0"/>
          <w:bCs w:val="0"/>
          <w:color w:val="F8F8F2"/>
          <w:kern w:val="0"/>
          <w:sz w:val="16"/>
          <w:szCs w:val="16"/>
          <w:shd w:val="clear" w:fill="272822"/>
          <w:lang w:val="en-US" w:eastAsia="zh-CN" w:bidi="ar"/>
        </w:rPr>
        <w:t>) {</w:t>
      </w:r>
    </w:p>
    <w:p w14:paraId="13835273">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"Daftar Stasiun dan Rute:"</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77DB3659">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7D6DC755">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for</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i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i </w:t>
      </w:r>
      <w:r>
        <w:rPr>
          <w:rFonts w:hint="default" w:ascii="Consolas" w:hAnsi="Consolas" w:eastAsia="Consolas" w:cs="Consolas"/>
          <w:b w:val="0"/>
          <w:bCs w:val="0"/>
          <w:color w:val="F92672"/>
          <w:kern w:val="0"/>
          <w:sz w:val="16"/>
          <w:szCs w:val="16"/>
          <w:shd w:val="clear" w:fill="272822"/>
          <w:lang w:val="en-US" w:eastAsia="zh-CN" w:bidi="ar"/>
        </w:rPr>
        <w: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JUMLAH_STASIUN</w:t>
      </w:r>
      <w:r>
        <w:rPr>
          <w:rFonts w:hint="default" w:ascii="Consolas" w:hAnsi="Consolas" w:eastAsia="Consolas" w:cs="Consolas"/>
          <w:b w:val="0"/>
          <w:bCs w:val="0"/>
          <w:color w:val="F8F8F2"/>
          <w:kern w:val="0"/>
          <w:sz w:val="16"/>
          <w:szCs w:val="16"/>
          <w:shd w:val="clear" w:fill="272822"/>
          <w:lang w:val="en-US" w:eastAsia="zh-CN" w:bidi="ar"/>
        </w:rPr>
        <w:t>; i</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w:t>
      </w:r>
    </w:p>
    <w:p w14:paraId="530BE17E">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"Stasiun: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stasiun</w:t>
      </w:r>
      <w:r>
        <w:rPr>
          <w:rFonts w:hint="default" w:ascii="Consolas" w:hAnsi="Consolas" w:eastAsia="Consolas" w:cs="Consolas"/>
          <w:b w:val="0"/>
          <w:bCs w:val="0"/>
          <w:color w:val="F8F8F2"/>
          <w:kern w:val="0"/>
          <w:sz w:val="16"/>
          <w:szCs w:val="16"/>
          <w:shd w:val="clear" w:fill="272822"/>
          <w:lang w:val="en-US" w:eastAsia="zh-CN" w:bidi="ar"/>
        </w:rPr>
        <w:t xml:space="preserve">[i]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0E9650B4">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"Rute: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rute</w:t>
      </w:r>
      <w:r>
        <w:rPr>
          <w:rFonts w:hint="default" w:ascii="Consolas" w:hAnsi="Consolas" w:eastAsia="Consolas" w:cs="Consolas"/>
          <w:b w:val="0"/>
          <w:bCs w:val="0"/>
          <w:color w:val="F8F8F2"/>
          <w:kern w:val="0"/>
          <w:sz w:val="16"/>
          <w:szCs w:val="16"/>
          <w:shd w:val="clear" w:fill="272822"/>
          <w:lang w:val="en-US" w:eastAsia="zh-CN" w:bidi="ar"/>
        </w:rPr>
        <w:t xml:space="preserve">[i]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3E45F4A0">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"Jumlah Tiket Tersedia: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jumlahTiketStasiun</w:t>
      </w:r>
      <w:r>
        <w:rPr>
          <w:rFonts w:hint="default" w:ascii="Consolas" w:hAnsi="Consolas" w:eastAsia="Consolas" w:cs="Consolas"/>
          <w:b w:val="0"/>
          <w:bCs w:val="0"/>
          <w:color w:val="F8F8F2"/>
          <w:kern w:val="0"/>
          <w:sz w:val="16"/>
          <w:szCs w:val="16"/>
          <w:shd w:val="clear" w:fill="272822"/>
          <w:lang w:val="en-US" w:eastAsia="zh-CN" w:bidi="ar"/>
        </w:rPr>
        <w:t xml:space="preserve">[i]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54D3004D">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"Harga: Rp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harga</w:t>
      </w:r>
      <w:r>
        <w:rPr>
          <w:rFonts w:hint="default" w:ascii="Consolas" w:hAnsi="Consolas" w:eastAsia="Consolas" w:cs="Consolas"/>
          <w:b w:val="0"/>
          <w:bCs w:val="0"/>
          <w:color w:val="F8F8F2"/>
          <w:kern w:val="0"/>
          <w:sz w:val="16"/>
          <w:szCs w:val="16"/>
          <w:shd w:val="clear" w:fill="272822"/>
          <w:lang w:val="en-US" w:eastAsia="zh-CN" w:bidi="ar"/>
        </w:rPr>
        <w:t xml:space="preserve">[i]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252D1882">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412BA640">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57BFA77A">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w:t>
      </w:r>
    </w:p>
    <w:p w14:paraId="47282B36">
      <w:pPr>
        <w:pStyle w:val="6"/>
        <w:spacing w:before="211"/>
        <w:rPr>
          <w:rFonts w:ascii="Times New Roman"/>
          <w:sz w:val="26"/>
        </w:rPr>
      </w:pPr>
      <w:r>
        <w:rPr>
          <w:rFonts w:ascii="Times New Roman"/>
          <w:sz w:val="26"/>
        </w:rPr>
        <w:t>Gambar</w:t>
      </w:r>
      <w:r>
        <w:rPr>
          <w:rFonts w:ascii="Times New Roman"/>
          <w:spacing w:val="-4"/>
          <w:sz w:val="26"/>
        </w:rPr>
        <w:t xml:space="preserve"> </w:t>
      </w:r>
      <w:r>
        <w:rPr>
          <w:rFonts w:ascii="Times New Roman"/>
          <w:sz w:val="26"/>
        </w:rPr>
        <w:t>3.4</w:t>
      </w:r>
      <w:r>
        <w:rPr>
          <w:rFonts w:ascii="Times New Roman"/>
          <w:spacing w:val="-6"/>
          <w:sz w:val="26"/>
        </w:rPr>
        <w:t xml:space="preserve"> </w:t>
      </w:r>
      <w:r>
        <w:rPr>
          <w:rFonts w:ascii="Times New Roman"/>
          <w:sz w:val="26"/>
        </w:rPr>
        <w:t>(daftar</w:t>
      </w:r>
      <w:r>
        <w:rPr>
          <w:rFonts w:ascii="Times New Roman"/>
          <w:spacing w:val="-5"/>
          <w:sz w:val="26"/>
        </w:rPr>
        <w:t xml:space="preserve"> </w:t>
      </w:r>
      <w:r>
        <w:rPr>
          <w:rFonts w:ascii="Times New Roman"/>
          <w:sz w:val="26"/>
        </w:rPr>
        <w:t>list</w:t>
      </w:r>
      <w:r>
        <w:rPr>
          <w:rFonts w:ascii="Times New Roman"/>
          <w:spacing w:val="-3"/>
          <w:sz w:val="26"/>
        </w:rPr>
        <w:t xml:space="preserve"> </w:t>
      </w:r>
      <w:r>
        <w:rPr>
          <w:rFonts w:ascii="Times New Roman"/>
          <w:sz w:val="26"/>
        </w:rPr>
        <w:t>stasiun</w:t>
      </w:r>
      <w:r>
        <w:rPr>
          <w:rFonts w:ascii="Times New Roman"/>
          <w:spacing w:val="-3"/>
          <w:sz w:val="26"/>
        </w:rPr>
        <w:t xml:space="preserve"> </w:t>
      </w:r>
      <w:r>
        <w:rPr>
          <w:rFonts w:ascii="Times New Roman"/>
          <w:sz w:val="26"/>
        </w:rPr>
        <w:t>dan</w:t>
      </w:r>
      <w:r>
        <w:rPr>
          <w:rFonts w:ascii="Times New Roman"/>
          <w:spacing w:val="-6"/>
          <w:sz w:val="26"/>
        </w:rPr>
        <w:t xml:space="preserve"> </w:t>
      </w:r>
      <w:r>
        <w:rPr>
          <w:rFonts w:ascii="Times New Roman"/>
          <w:spacing w:val="-2"/>
          <w:sz w:val="26"/>
        </w:rPr>
        <w:t>rute)</w:t>
      </w:r>
    </w:p>
    <w:p w14:paraId="03B360FD">
      <w:pPr>
        <w:pStyle w:val="6"/>
        <w:spacing w:before="48"/>
        <w:rPr>
          <w:rFonts w:ascii="Times New Roman"/>
          <w:sz w:val="26"/>
        </w:rPr>
      </w:pPr>
    </w:p>
    <w:p w14:paraId="5C61377D">
      <w:pPr>
        <w:pStyle w:val="6"/>
        <w:spacing w:before="48"/>
        <w:rPr>
          <w:rFonts w:ascii="Times New Roman"/>
          <w:sz w:val="26"/>
        </w:rPr>
      </w:pPr>
    </w:p>
    <w:p w14:paraId="76A9C42C">
      <w:pPr>
        <w:pStyle w:val="6"/>
        <w:spacing w:before="48"/>
        <w:rPr>
          <w:rFonts w:ascii="Times New Roman"/>
          <w:sz w:val="26"/>
        </w:rPr>
      </w:pPr>
    </w:p>
    <w:p w14:paraId="08AD7772">
      <w:pPr>
        <w:keepNext w:val="0"/>
        <w:keepLines w:val="0"/>
        <w:widowControl/>
        <w:suppressLineNumbers w:val="0"/>
        <w:shd w:val="clear" w:fill="272822"/>
        <w:spacing w:line="228" w:lineRule="atLeast"/>
        <w:jc w:val="left"/>
        <w:rPr>
          <w:rFonts w:ascii="Consolas" w:hAnsi="Consolas" w:eastAsia="Consolas" w:cs="Consolas"/>
          <w:b w:val="0"/>
          <w:bCs w:val="0"/>
          <w:color w:val="F8F8F2"/>
          <w:sz w:val="16"/>
          <w:szCs w:val="16"/>
        </w:rPr>
      </w:pPr>
      <w:r>
        <w:rPr>
          <w:rFonts w:hint="default" w:ascii="Consolas" w:hAnsi="Consolas" w:eastAsia="Consolas" w:cs="Consolas"/>
          <w:b w:val="0"/>
          <w:bCs w:val="0"/>
          <w:i/>
          <w:iCs/>
          <w:color w:val="66D9EF"/>
          <w:kern w:val="0"/>
          <w:sz w:val="16"/>
          <w:szCs w:val="16"/>
          <w:shd w:val="clear" w:fill="272822"/>
          <w:lang w:val="en-US" w:eastAsia="zh-CN" w:bidi="ar"/>
        </w:rPr>
        <w:t>void</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tampilkanTiketDipesan</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F92672"/>
          <w:kern w:val="0"/>
          <w:sz w:val="16"/>
          <w:szCs w:val="16"/>
          <w:shd w:val="clear" w:fill="272822"/>
          <w:lang w:val="en-US" w:eastAsia="zh-CN" w:bidi="ar"/>
        </w:rPr>
        <w:t>const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u w:val="single"/>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const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u w:val="single"/>
          <w:shd w:val="clear" w:fill="272822"/>
          <w:lang w:val="en-US" w:eastAsia="zh-CN" w:bidi="ar"/>
        </w:rPr>
        <w:t>string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stasiun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const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u w:val="single"/>
          <w:shd w:val="clear" w:fill="272822"/>
          <w:lang w:val="en-US" w:eastAsia="zh-CN" w:bidi="ar"/>
        </w:rPr>
        <w:t>string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rute</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panjang</w:t>
      </w:r>
      <w:r>
        <w:rPr>
          <w:rFonts w:hint="default" w:ascii="Consolas" w:hAnsi="Consolas" w:eastAsia="Consolas" w:cs="Consolas"/>
          <w:b w:val="0"/>
          <w:bCs w:val="0"/>
          <w:color w:val="F8F8F2"/>
          <w:kern w:val="0"/>
          <w:sz w:val="16"/>
          <w:szCs w:val="16"/>
          <w:shd w:val="clear" w:fill="272822"/>
          <w:lang w:val="en-US" w:eastAsia="zh-CN" w:bidi="ar"/>
        </w:rPr>
        <w:t>) {</w:t>
      </w:r>
    </w:p>
    <w:p w14:paraId="441C1635">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if</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panjang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w:t>
      </w:r>
    </w:p>
    <w:p w14:paraId="141633A2">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"Belum ada tiket yang dipesan."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66FC8C28">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 </w:t>
      </w:r>
      <w:r>
        <w:rPr>
          <w:rFonts w:hint="default" w:ascii="Consolas" w:hAnsi="Consolas" w:eastAsia="Consolas" w:cs="Consolas"/>
          <w:b w:val="0"/>
          <w:bCs w:val="0"/>
          <w:color w:val="F92672"/>
          <w:kern w:val="0"/>
          <w:sz w:val="16"/>
          <w:szCs w:val="16"/>
          <w:shd w:val="clear" w:fill="272822"/>
          <w:lang w:val="en-US" w:eastAsia="zh-CN" w:bidi="ar"/>
        </w:rPr>
        <w:t>else</w:t>
      </w:r>
      <w:r>
        <w:rPr>
          <w:rFonts w:hint="default" w:ascii="Consolas" w:hAnsi="Consolas" w:eastAsia="Consolas" w:cs="Consolas"/>
          <w:b w:val="0"/>
          <w:bCs w:val="0"/>
          <w:color w:val="F8F8F2"/>
          <w:kern w:val="0"/>
          <w:sz w:val="16"/>
          <w:szCs w:val="16"/>
          <w:shd w:val="clear" w:fill="272822"/>
          <w:lang w:val="en-US" w:eastAsia="zh-CN" w:bidi="ar"/>
        </w:rPr>
        <w:t xml:space="preserve"> {</w:t>
      </w:r>
    </w:p>
    <w:p w14:paraId="4D35FEEF">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"Daftar Tiket yang Dipesan:"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190B6BFD">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625E915D">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for</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i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i </w:t>
      </w:r>
      <w:r>
        <w:rPr>
          <w:rFonts w:hint="default" w:ascii="Consolas" w:hAnsi="Consolas" w:eastAsia="Consolas" w:cs="Consolas"/>
          <w:b w:val="0"/>
          <w:bCs w:val="0"/>
          <w:color w:val="F92672"/>
          <w:kern w:val="0"/>
          <w:sz w:val="16"/>
          <w:szCs w:val="16"/>
          <w:shd w:val="clear" w:fill="272822"/>
          <w:lang w:val="en-US" w:eastAsia="zh-CN" w:bidi="ar"/>
        </w:rPr>
        <w: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panjang</w:t>
      </w:r>
      <w:r>
        <w:rPr>
          <w:rFonts w:hint="default" w:ascii="Consolas" w:hAnsi="Consolas" w:eastAsia="Consolas" w:cs="Consolas"/>
          <w:b w:val="0"/>
          <w:bCs w:val="0"/>
          <w:color w:val="F8F8F2"/>
          <w:kern w:val="0"/>
          <w:sz w:val="16"/>
          <w:szCs w:val="16"/>
          <w:shd w:val="clear" w:fill="272822"/>
          <w:lang w:val="en-US" w:eastAsia="zh-CN" w:bidi="ar"/>
        </w:rPr>
        <w:t>; i</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w:t>
      </w:r>
    </w:p>
    <w:p w14:paraId="209CEDD3">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"Tiket ke-"</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i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5C226FF6">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"Nama Penumpang: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 xml:space="preserve">[i].namaPenumpang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4003E20B">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"Stasiun: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stasiun</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i/>
          <w:iCs/>
          <w:color w:val="FD971F"/>
          <w:kern w:val="0"/>
          <w:sz w:val="16"/>
          <w:szCs w:val="16"/>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 xml:space="preserve">[i].stasiunDipilih]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28DB3F70">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"Rute: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rute</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i/>
          <w:iCs/>
          <w:color w:val="FD971F"/>
          <w:kern w:val="0"/>
          <w:sz w:val="16"/>
          <w:szCs w:val="16"/>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 xml:space="preserve">[i].stasiunDipilih]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009D1F79">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"Jumlah Tiket: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 xml:space="preserve">[i].jumlahTiket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1956F682">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"Total Harga: Rp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 xml:space="preserve">[i].totalHarga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16950F16">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3C2D0768">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41507754">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5BF222AD">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w:t>
      </w:r>
    </w:p>
    <w:p w14:paraId="40D8281D">
      <w:pPr>
        <w:pStyle w:val="6"/>
        <w:spacing w:before="48"/>
        <w:rPr>
          <w:rFonts w:ascii="Times New Roman"/>
          <w:sz w:val="26"/>
        </w:rPr>
      </w:pPr>
    </w:p>
    <w:p w14:paraId="61C9D3D3">
      <w:pPr>
        <w:spacing w:before="1"/>
        <w:ind w:left="141" w:right="0" w:firstLine="0"/>
        <w:jc w:val="left"/>
        <w:rPr>
          <w:rFonts w:ascii="Times New Roman"/>
          <w:sz w:val="26"/>
        </w:rPr>
      </w:pPr>
      <w:r>
        <w:rPr>
          <w:rFonts w:ascii="Times New Roman"/>
          <w:sz w:val="26"/>
        </w:rPr>
        <w:t>Gambar</w:t>
      </w:r>
      <w:r>
        <w:rPr>
          <w:rFonts w:ascii="Times New Roman"/>
          <w:spacing w:val="-5"/>
          <w:sz w:val="26"/>
        </w:rPr>
        <w:t xml:space="preserve"> </w:t>
      </w:r>
      <w:r>
        <w:rPr>
          <w:rFonts w:ascii="Times New Roman"/>
          <w:sz w:val="26"/>
        </w:rPr>
        <w:t>3.5</w:t>
      </w:r>
      <w:r>
        <w:rPr>
          <w:rFonts w:ascii="Times New Roman"/>
          <w:spacing w:val="-7"/>
          <w:sz w:val="26"/>
        </w:rPr>
        <w:t xml:space="preserve"> </w:t>
      </w:r>
      <w:r>
        <w:rPr>
          <w:rFonts w:ascii="Times New Roman"/>
          <w:sz w:val="26"/>
        </w:rPr>
        <w:t>(tampilan</w:t>
      </w:r>
      <w:r>
        <w:rPr>
          <w:rFonts w:ascii="Times New Roman"/>
          <w:spacing w:val="-5"/>
          <w:sz w:val="26"/>
        </w:rPr>
        <w:t xml:space="preserve"> </w:t>
      </w:r>
      <w:r>
        <w:rPr>
          <w:rFonts w:ascii="Times New Roman"/>
          <w:sz w:val="26"/>
        </w:rPr>
        <w:t>tiket</w:t>
      </w:r>
      <w:r>
        <w:rPr>
          <w:rFonts w:ascii="Times New Roman"/>
          <w:spacing w:val="-4"/>
          <w:sz w:val="26"/>
        </w:rPr>
        <w:t xml:space="preserve"> </w:t>
      </w:r>
      <w:r>
        <w:rPr>
          <w:rFonts w:ascii="Times New Roman"/>
          <w:sz w:val="26"/>
        </w:rPr>
        <w:t>yang</w:t>
      </w:r>
      <w:r>
        <w:rPr>
          <w:rFonts w:ascii="Times New Roman"/>
          <w:spacing w:val="-5"/>
          <w:sz w:val="26"/>
        </w:rPr>
        <w:t xml:space="preserve"> </w:t>
      </w:r>
      <w:r>
        <w:rPr>
          <w:rFonts w:ascii="Times New Roman"/>
          <w:spacing w:val="-2"/>
          <w:sz w:val="26"/>
        </w:rPr>
        <w:t>dipesan)</w:t>
      </w:r>
    </w:p>
    <w:p w14:paraId="48511C8F">
      <w:pPr>
        <w:keepNext w:val="0"/>
        <w:keepLines w:val="0"/>
        <w:widowControl/>
        <w:suppressLineNumbers w:val="0"/>
        <w:shd w:val="clear" w:fill="272822"/>
        <w:spacing w:line="228" w:lineRule="atLeast"/>
        <w:jc w:val="left"/>
        <w:rPr>
          <w:rFonts w:ascii="Consolas" w:hAnsi="Consolas" w:eastAsia="Consolas" w:cs="Consolas"/>
          <w:b w:val="0"/>
          <w:bCs w:val="0"/>
          <w:color w:val="F8F8F2"/>
          <w:sz w:val="16"/>
          <w:szCs w:val="16"/>
        </w:rPr>
      </w:pPr>
      <w:r>
        <w:rPr>
          <w:rFonts w:hint="default" w:ascii="Consolas" w:hAnsi="Consolas" w:eastAsia="Consolas" w:cs="Consolas"/>
          <w:b w:val="0"/>
          <w:bCs w:val="0"/>
          <w:i/>
          <w:iCs/>
          <w:color w:val="66D9EF"/>
          <w:kern w:val="0"/>
          <w:sz w:val="16"/>
          <w:szCs w:val="16"/>
          <w:shd w:val="clear" w:fill="272822"/>
          <w:lang w:val="en-US" w:eastAsia="zh-CN" w:bidi="ar"/>
        </w:rPr>
        <w:t>void</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tambahTiket</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A6E22E"/>
          <w:kern w:val="0"/>
          <w:sz w:val="16"/>
          <w:szCs w:val="16"/>
          <w:u w:val="single"/>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jumlahTiketStasiun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harga</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92672"/>
          <w:kern w:val="0"/>
          <w:sz w:val="16"/>
          <w:szCs w:val="16"/>
          <w:shd w:val="clear" w:fill="272822"/>
          <w:lang w:val="en-US" w:eastAsia="zh-CN" w:bidi="ar"/>
        </w:rPr>
        <w:t>&amp;</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panjang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const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u w:val="single"/>
          <w:shd w:val="clear" w:fill="272822"/>
          <w:lang w:val="en-US" w:eastAsia="zh-CN" w:bidi="ar"/>
        </w:rPr>
        <w:t>string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stasiun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const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u w:val="single"/>
          <w:shd w:val="clear" w:fill="272822"/>
          <w:lang w:val="en-US" w:eastAsia="zh-CN" w:bidi="ar"/>
        </w:rPr>
        <w:t>string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rute</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MAX_TIKET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JUMLAH_STASIUN</w:t>
      </w:r>
      <w:r>
        <w:rPr>
          <w:rFonts w:hint="default" w:ascii="Consolas" w:hAnsi="Consolas" w:eastAsia="Consolas" w:cs="Consolas"/>
          <w:b w:val="0"/>
          <w:bCs w:val="0"/>
          <w:color w:val="F8F8F2"/>
          <w:kern w:val="0"/>
          <w:sz w:val="16"/>
          <w:szCs w:val="16"/>
          <w:shd w:val="clear" w:fill="272822"/>
          <w:lang w:val="en-US" w:eastAsia="zh-CN" w:bidi="ar"/>
        </w:rPr>
        <w:t>) {</w:t>
      </w:r>
    </w:p>
    <w:p w14:paraId="6A608283">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if</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panjang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MAX_TIKET</w:t>
      </w:r>
      <w:r>
        <w:rPr>
          <w:rFonts w:hint="default" w:ascii="Consolas" w:hAnsi="Consolas" w:eastAsia="Consolas" w:cs="Consolas"/>
          <w:b w:val="0"/>
          <w:bCs w:val="0"/>
          <w:color w:val="F8F8F2"/>
          <w:kern w:val="0"/>
          <w:sz w:val="16"/>
          <w:szCs w:val="16"/>
          <w:shd w:val="clear" w:fill="272822"/>
          <w:lang w:val="en-US" w:eastAsia="zh-CN" w:bidi="ar"/>
        </w:rPr>
        <w:t>) {</w:t>
      </w:r>
    </w:p>
    <w:p w14:paraId="4ECE3657">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index;</w:t>
      </w:r>
    </w:p>
    <w:p w14:paraId="4693D450">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"Pilih Stasiun:"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0FF574DB">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for</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i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i </w:t>
      </w:r>
      <w:r>
        <w:rPr>
          <w:rFonts w:hint="default" w:ascii="Consolas" w:hAnsi="Consolas" w:eastAsia="Consolas" w:cs="Consolas"/>
          <w:b w:val="0"/>
          <w:bCs w:val="0"/>
          <w:color w:val="F92672"/>
          <w:kern w:val="0"/>
          <w:sz w:val="16"/>
          <w:szCs w:val="16"/>
          <w:shd w:val="clear" w:fill="272822"/>
          <w:lang w:val="en-US" w:eastAsia="zh-CN" w:bidi="ar"/>
        </w:rPr>
        <w: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JUMLAH_STASIUN</w:t>
      </w:r>
      <w:r>
        <w:rPr>
          <w:rFonts w:hint="default" w:ascii="Consolas" w:hAnsi="Consolas" w:eastAsia="Consolas" w:cs="Consolas"/>
          <w:b w:val="0"/>
          <w:bCs w:val="0"/>
          <w:color w:val="F8F8F2"/>
          <w:kern w:val="0"/>
          <w:sz w:val="16"/>
          <w:szCs w:val="16"/>
          <w:shd w:val="clear" w:fill="272822"/>
          <w:lang w:val="en-US" w:eastAsia="zh-CN" w:bidi="ar"/>
        </w:rPr>
        <w:t>; i</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w:t>
      </w:r>
    </w:p>
    <w:p w14:paraId="3A18FBCF">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i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stasiun</w:t>
      </w:r>
      <w:r>
        <w:rPr>
          <w:rFonts w:hint="default" w:ascii="Consolas" w:hAnsi="Consolas" w:eastAsia="Consolas" w:cs="Consolas"/>
          <w:b w:val="0"/>
          <w:bCs w:val="0"/>
          <w:color w:val="F8F8F2"/>
          <w:kern w:val="0"/>
          <w:sz w:val="16"/>
          <w:szCs w:val="16"/>
          <w:shd w:val="clear" w:fill="272822"/>
          <w:lang w:val="en-US" w:eastAsia="zh-CN" w:bidi="ar"/>
        </w:rPr>
        <w:t xml:space="preserve">[i]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rute</w:t>
      </w:r>
      <w:r>
        <w:rPr>
          <w:rFonts w:hint="default" w:ascii="Consolas" w:hAnsi="Consolas" w:eastAsia="Consolas" w:cs="Consolas"/>
          <w:b w:val="0"/>
          <w:bCs w:val="0"/>
          <w:color w:val="F8F8F2"/>
          <w:kern w:val="0"/>
          <w:sz w:val="16"/>
          <w:szCs w:val="16"/>
          <w:shd w:val="clear" w:fill="272822"/>
          <w:lang w:val="en-US" w:eastAsia="zh-CN" w:bidi="ar"/>
        </w:rPr>
        <w:t xml:space="preserve">[i]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5FA0B4A3">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1F12924A">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"Masukkan nomor stasiun: "</w:t>
      </w:r>
      <w:r>
        <w:rPr>
          <w:rFonts w:hint="default" w:ascii="Consolas" w:hAnsi="Consolas" w:eastAsia="Consolas" w:cs="Consolas"/>
          <w:b w:val="0"/>
          <w:bCs w:val="0"/>
          <w:color w:val="F8F8F2"/>
          <w:kern w:val="0"/>
          <w:sz w:val="16"/>
          <w:szCs w:val="16"/>
          <w:shd w:val="clear" w:fill="272822"/>
          <w:lang w:val="en-US" w:eastAsia="zh-CN" w:bidi="ar"/>
        </w:rPr>
        <w:t>;</w:t>
      </w:r>
    </w:p>
    <w:p w14:paraId="7A518961">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cin </w:t>
      </w:r>
      <w:r>
        <w:rPr>
          <w:rFonts w:hint="default" w:ascii="Consolas" w:hAnsi="Consolas" w:eastAsia="Consolas" w:cs="Consolas"/>
          <w:b w:val="0"/>
          <w:bCs w:val="0"/>
          <w:color w:val="A6E22E"/>
          <w:kern w:val="0"/>
          <w:sz w:val="16"/>
          <w:szCs w:val="16"/>
          <w:shd w:val="clear" w:fill="272822"/>
          <w:lang w:val="en-US" w:eastAsia="zh-CN" w:bidi="ar"/>
        </w:rPr>
        <w:t>&gt;&gt;</w:t>
      </w:r>
      <w:r>
        <w:rPr>
          <w:rFonts w:hint="default" w:ascii="Consolas" w:hAnsi="Consolas" w:eastAsia="Consolas" w:cs="Consolas"/>
          <w:b w:val="0"/>
          <w:bCs w:val="0"/>
          <w:color w:val="F8F8F2"/>
          <w:kern w:val="0"/>
          <w:sz w:val="16"/>
          <w:szCs w:val="16"/>
          <w:shd w:val="clear" w:fill="272822"/>
          <w:lang w:val="en-US" w:eastAsia="zh-CN" w:bidi="ar"/>
        </w:rPr>
        <w:t xml:space="preserve"> index;</w:t>
      </w:r>
    </w:p>
    <w:p w14:paraId="53601AAF">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cin.</w:t>
      </w:r>
      <w:r>
        <w:rPr>
          <w:rFonts w:hint="default" w:ascii="Consolas" w:hAnsi="Consolas" w:eastAsia="Consolas" w:cs="Consolas"/>
          <w:b w:val="0"/>
          <w:bCs w:val="0"/>
          <w:color w:val="A6E22E"/>
          <w:kern w:val="0"/>
          <w:sz w:val="16"/>
          <w:szCs w:val="16"/>
          <w:shd w:val="clear" w:fill="272822"/>
          <w:lang w:val="en-US" w:eastAsia="zh-CN" w:bidi="ar"/>
        </w:rPr>
        <w:t>ignore</w:t>
      </w:r>
      <w:r>
        <w:rPr>
          <w:rFonts w:hint="default" w:ascii="Consolas" w:hAnsi="Consolas" w:eastAsia="Consolas" w:cs="Consolas"/>
          <w:b w:val="0"/>
          <w:bCs w:val="0"/>
          <w:color w:val="F8F8F2"/>
          <w:kern w:val="0"/>
          <w:sz w:val="16"/>
          <w:szCs w:val="16"/>
          <w:shd w:val="clear" w:fill="272822"/>
          <w:lang w:val="en-US" w:eastAsia="zh-CN" w:bidi="ar"/>
        </w:rPr>
        <w:t>();</w:t>
      </w:r>
    </w:p>
    <w:p w14:paraId="5667231B">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p>
    <w:p w14:paraId="1A4E0D4A">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if</w:t>
      </w:r>
      <w:r>
        <w:rPr>
          <w:rFonts w:hint="default" w:ascii="Consolas" w:hAnsi="Consolas" w:eastAsia="Consolas" w:cs="Consolas"/>
          <w:b w:val="0"/>
          <w:bCs w:val="0"/>
          <w:color w:val="F8F8F2"/>
          <w:kern w:val="0"/>
          <w:sz w:val="16"/>
          <w:szCs w:val="16"/>
          <w:shd w:val="clear" w:fill="272822"/>
          <w:lang w:val="en-US" w:eastAsia="zh-CN" w:bidi="ar"/>
        </w:rPr>
        <w:t xml:space="preserve"> (index </w:t>
      </w:r>
      <w:r>
        <w:rPr>
          <w:rFonts w:hint="default" w:ascii="Consolas" w:hAnsi="Consolas" w:eastAsia="Consolas" w:cs="Consolas"/>
          <w:b w:val="0"/>
          <w:bCs w:val="0"/>
          <w:color w:val="F92672"/>
          <w:kern w:val="0"/>
          <w:sz w:val="16"/>
          <w:szCs w:val="16"/>
          <w:shd w:val="clear" w:fill="272822"/>
          <w:lang w:val="en-US" w:eastAsia="zh-CN" w:bidi="ar"/>
        </w:rPr>
        <w:t>&gt;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&amp;&amp;</w:t>
      </w:r>
      <w:r>
        <w:rPr>
          <w:rFonts w:hint="default" w:ascii="Consolas" w:hAnsi="Consolas" w:eastAsia="Consolas" w:cs="Consolas"/>
          <w:b w:val="0"/>
          <w:bCs w:val="0"/>
          <w:color w:val="F8F8F2"/>
          <w:kern w:val="0"/>
          <w:sz w:val="16"/>
          <w:szCs w:val="16"/>
          <w:shd w:val="clear" w:fill="272822"/>
          <w:lang w:val="en-US" w:eastAsia="zh-CN" w:bidi="ar"/>
        </w:rPr>
        <w:t xml:space="preserve"> index </w:t>
      </w:r>
      <w:r>
        <w:rPr>
          <w:rFonts w:hint="default" w:ascii="Consolas" w:hAnsi="Consolas" w:eastAsia="Consolas" w:cs="Consolas"/>
          <w:b w:val="0"/>
          <w:bCs w:val="0"/>
          <w:color w:val="F92672"/>
          <w:kern w:val="0"/>
          <w:sz w:val="16"/>
          <w:szCs w:val="16"/>
          <w:shd w:val="clear" w:fill="272822"/>
          <w:lang w:val="en-US" w:eastAsia="zh-CN" w:bidi="ar"/>
        </w:rPr>
        <w: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JUMLAH_STASIUN</w:t>
      </w:r>
      <w:r>
        <w:rPr>
          <w:rFonts w:hint="default" w:ascii="Consolas" w:hAnsi="Consolas" w:eastAsia="Consolas" w:cs="Consolas"/>
          <w:b w:val="0"/>
          <w:bCs w:val="0"/>
          <w:color w:val="F8F8F2"/>
          <w:kern w:val="0"/>
          <w:sz w:val="16"/>
          <w:szCs w:val="16"/>
          <w:shd w:val="clear" w:fill="272822"/>
          <w:lang w:val="en-US" w:eastAsia="zh-CN" w:bidi="ar"/>
        </w:rPr>
        <w:t>) {</w:t>
      </w:r>
    </w:p>
    <w:p w14:paraId="1FC843EC">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if</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jumlahTiketStasiun</w:t>
      </w:r>
      <w:r>
        <w:rPr>
          <w:rFonts w:hint="default" w:ascii="Consolas" w:hAnsi="Consolas" w:eastAsia="Consolas" w:cs="Consolas"/>
          <w:b w:val="0"/>
          <w:bCs w:val="0"/>
          <w:color w:val="F8F8F2"/>
          <w:kern w:val="0"/>
          <w:sz w:val="16"/>
          <w:szCs w:val="16"/>
          <w:shd w:val="clear" w:fill="272822"/>
          <w:lang w:val="en-US" w:eastAsia="zh-CN" w:bidi="ar"/>
        </w:rPr>
        <w:t xml:space="preserve">[index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&gt;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w:t>
      </w:r>
    </w:p>
    <w:p w14:paraId="364E2398">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"Masukkan Nama Penumpang: "</w:t>
      </w:r>
      <w:r>
        <w:rPr>
          <w:rFonts w:hint="default" w:ascii="Consolas" w:hAnsi="Consolas" w:eastAsia="Consolas" w:cs="Consolas"/>
          <w:b w:val="0"/>
          <w:bCs w:val="0"/>
          <w:color w:val="F8F8F2"/>
          <w:kern w:val="0"/>
          <w:sz w:val="16"/>
          <w:szCs w:val="16"/>
          <w:shd w:val="clear" w:fill="272822"/>
          <w:lang w:val="en-US" w:eastAsia="zh-CN" w:bidi="ar"/>
        </w:rPr>
        <w:t>;</w:t>
      </w:r>
    </w:p>
    <w:p w14:paraId="2F2D39F9">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getline</w:t>
      </w:r>
      <w:r>
        <w:rPr>
          <w:rFonts w:hint="default" w:ascii="Consolas" w:hAnsi="Consolas" w:eastAsia="Consolas" w:cs="Consolas"/>
          <w:b w:val="0"/>
          <w:bCs w:val="0"/>
          <w:color w:val="F8F8F2"/>
          <w:kern w:val="0"/>
          <w:sz w:val="16"/>
          <w:szCs w:val="16"/>
          <w:shd w:val="clear" w:fill="272822"/>
          <w:lang w:val="en-US" w:eastAsia="zh-CN" w:bidi="ar"/>
        </w:rPr>
        <w:t xml:space="preserve">(cin, </w:t>
      </w:r>
      <w:r>
        <w:rPr>
          <w:rFonts w:hint="default" w:ascii="Consolas" w:hAnsi="Consolas" w:eastAsia="Consolas" w:cs="Consolas"/>
          <w:b w:val="0"/>
          <w:bCs w:val="0"/>
          <w:i/>
          <w:iCs/>
          <w:color w:val="FD971F"/>
          <w:kern w:val="0"/>
          <w:sz w:val="16"/>
          <w:szCs w:val="16"/>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i/>
          <w:iCs/>
          <w:color w:val="FD971F"/>
          <w:kern w:val="0"/>
          <w:sz w:val="16"/>
          <w:szCs w:val="16"/>
          <w:shd w:val="clear" w:fill="272822"/>
          <w:lang w:val="en-US" w:eastAsia="zh-CN" w:bidi="ar"/>
        </w:rPr>
        <w:t>panjang</w:t>
      </w:r>
      <w:r>
        <w:rPr>
          <w:rFonts w:hint="default" w:ascii="Consolas" w:hAnsi="Consolas" w:eastAsia="Consolas" w:cs="Consolas"/>
          <w:b w:val="0"/>
          <w:bCs w:val="0"/>
          <w:color w:val="F8F8F2"/>
          <w:kern w:val="0"/>
          <w:sz w:val="16"/>
          <w:szCs w:val="16"/>
          <w:shd w:val="clear" w:fill="272822"/>
          <w:lang w:val="en-US" w:eastAsia="zh-CN" w:bidi="ar"/>
        </w:rPr>
        <w:t>].namaPenumpang);</w:t>
      </w:r>
    </w:p>
    <w:p w14:paraId="317CF711">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"Masukkan Jumlah Tiket: "</w:t>
      </w:r>
      <w:r>
        <w:rPr>
          <w:rFonts w:hint="default" w:ascii="Consolas" w:hAnsi="Consolas" w:eastAsia="Consolas" w:cs="Consolas"/>
          <w:b w:val="0"/>
          <w:bCs w:val="0"/>
          <w:color w:val="F8F8F2"/>
          <w:kern w:val="0"/>
          <w:sz w:val="16"/>
          <w:szCs w:val="16"/>
          <w:shd w:val="clear" w:fill="272822"/>
          <w:lang w:val="en-US" w:eastAsia="zh-CN" w:bidi="ar"/>
        </w:rPr>
        <w:t>;</w:t>
      </w:r>
    </w:p>
    <w:p w14:paraId="092C0381">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cin </w:t>
      </w:r>
      <w:r>
        <w:rPr>
          <w:rFonts w:hint="default" w:ascii="Consolas" w:hAnsi="Consolas" w:eastAsia="Consolas" w:cs="Consolas"/>
          <w:b w:val="0"/>
          <w:bCs w:val="0"/>
          <w:color w:val="A6E22E"/>
          <w:kern w:val="0"/>
          <w:sz w:val="16"/>
          <w:szCs w:val="16"/>
          <w:shd w:val="clear" w:fill="272822"/>
          <w:lang w:val="en-US" w:eastAsia="zh-CN" w:bidi="ar"/>
        </w:rPr>
        <w:t>&gt;&gt;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i/>
          <w:iCs/>
          <w:color w:val="FD971F"/>
          <w:kern w:val="0"/>
          <w:sz w:val="16"/>
          <w:szCs w:val="16"/>
          <w:shd w:val="clear" w:fill="272822"/>
          <w:lang w:val="en-US" w:eastAsia="zh-CN" w:bidi="ar"/>
        </w:rPr>
        <w:t>panjang</w:t>
      </w:r>
      <w:r>
        <w:rPr>
          <w:rFonts w:hint="default" w:ascii="Consolas" w:hAnsi="Consolas" w:eastAsia="Consolas" w:cs="Consolas"/>
          <w:b w:val="0"/>
          <w:bCs w:val="0"/>
          <w:color w:val="F8F8F2"/>
          <w:kern w:val="0"/>
          <w:sz w:val="16"/>
          <w:szCs w:val="16"/>
          <w:shd w:val="clear" w:fill="272822"/>
          <w:lang w:val="en-US" w:eastAsia="zh-CN" w:bidi="ar"/>
        </w:rPr>
        <w:t>].jumlahTiket;</w:t>
      </w:r>
    </w:p>
    <w:p w14:paraId="1BE43CE7">
      <w:pPr>
        <w:keepNext w:val="0"/>
        <w:keepLines w:val="0"/>
        <w:widowControl/>
        <w:suppressLineNumbers w:val="0"/>
        <w:shd w:val="clear" w:fill="272822"/>
        <w:spacing w:line="228" w:lineRule="atLeast"/>
        <w:jc w:val="left"/>
      </w:pPr>
      <w:r>
        <w:rPr>
          <w:rFonts w:hint="default" w:ascii="Consolas" w:hAnsi="Consolas" w:eastAsia="Consolas" w:cs="Consolas"/>
          <w:b w:val="0"/>
          <w:bCs w:val="0"/>
          <w:color w:val="F8F8F2"/>
          <w:kern w:val="0"/>
          <w:sz w:val="16"/>
          <w:szCs w:val="16"/>
          <w:shd w:val="clear" w:fill="272822"/>
          <w:lang w:val="en-US" w:eastAsia="zh-CN" w:bidi="ar"/>
        </w:rPr>
        <w:t>                cin.</w:t>
      </w:r>
      <w:r>
        <w:rPr>
          <w:rFonts w:hint="default" w:ascii="Consolas" w:hAnsi="Consolas" w:eastAsia="Consolas" w:cs="Consolas"/>
          <w:b w:val="0"/>
          <w:bCs w:val="0"/>
          <w:color w:val="A6E22E"/>
          <w:kern w:val="0"/>
          <w:sz w:val="16"/>
          <w:szCs w:val="16"/>
          <w:shd w:val="clear" w:fill="272822"/>
          <w:lang w:val="en-US" w:eastAsia="zh-CN" w:bidi="ar"/>
        </w:rPr>
        <w:t>ignore</w:t>
      </w:r>
      <w:r>
        <w:rPr>
          <w:rFonts w:hint="default" w:ascii="Consolas" w:hAnsi="Consolas" w:eastAsia="Consolas" w:cs="Consolas"/>
          <w:b w:val="0"/>
          <w:bCs w:val="0"/>
          <w:color w:val="F8F8F2"/>
          <w:kern w:val="0"/>
          <w:sz w:val="16"/>
          <w:szCs w:val="16"/>
          <w:shd w:val="clear" w:fill="272822"/>
          <w:lang w:val="en-US" w:eastAsia="zh-CN" w:bidi="ar"/>
        </w:rPr>
        <w:t>();</w:t>
      </w:r>
    </w:p>
    <w:p w14:paraId="253D6D23">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if</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i/>
          <w:iCs/>
          <w:color w:val="FD971F"/>
          <w:kern w:val="0"/>
          <w:sz w:val="16"/>
          <w:szCs w:val="16"/>
          <w:shd w:val="clear" w:fill="272822"/>
          <w:lang w:val="en-US" w:eastAsia="zh-CN" w:bidi="ar"/>
        </w:rPr>
        <w:t>panjang</w:t>
      </w:r>
      <w:r>
        <w:rPr>
          <w:rFonts w:hint="default" w:ascii="Consolas" w:hAnsi="Consolas" w:eastAsia="Consolas" w:cs="Consolas"/>
          <w:b w:val="0"/>
          <w:bCs w:val="0"/>
          <w:color w:val="F8F8F2"/>
          <w:kern w:val="0"/>
          <w:sz w:val="16"/>
          <w:szCs w:val="16"/>
          <w:shd w:val="clear" w:fill="272822"/>
          <w:lang w:val="en-US" w:eastAsia="zh-CN" w:bidi="ar"/>
        </w:rPr>
        <w:t xml:space="preserve">].jumlahTiket </w:t>
      </w:r>
      <w:r>
        <w:rPr>
          <w:rFonts w:hint="default" w:ascii="Consolas" w:hAnsi="Consolas" w:eastAsia="Consolas" w:cs="Consolas"/>
          <w:b w:val="0"/>
          <w:bCs w:val="0"/>
          <w:color w:val="F92672"/>
          <w:kern w:val="0"/>
          <w:sz w:val="16"/>
          <w:szCs w:val="16"/>
          <w:shd w:val="clear" w:fill="272822"/>
          <w:lang w:val="en-US" w:eastAsia="zh-CN" w:bidi="ar"/>
        </w:rPr>
        <w: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jumlahTiketStasiun</w:t>
      </w:r>
      <w:r>
        <w:rPr>
          <w:rFonts w:hint="default" w:ascii="Consolas" w:hAnsi="Consolas" w:eastAsia="Consolas" w:cs="Consolas"/>
          <w:b w:val="0"/>
          <w:bCs w:val="0"/>
          <w:color w:val="F8F8F2"/>
          <w:kern w:val="0"/>
          <w:sz w:val="16"/>
          <w:szCs w:val="16"/>
          <w:shd w:val="clear" w:fill="272822"/>
          <w:lang w:val="en-US" w:eastAsia="zh-CN" w:bidi="ar"/>
        </w:rPr>
        <w:t xml:space="preserve">[index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 {</w:t>
      </w:r>
    </w:p>
    <w:p w14:paraId="2A029C33">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i/>
          <w:iCs/>
          <w:color w:val="FD971F"/>
          <w:kern w:val="0"/>
          <w:sz w:val="16"/>
          <w:szCs w:val="16"/>
          <w:shd w:val="clear" w:fill="272822"/>
          <w:lang w:val="en-US" w:eastAsia="zh-CN" w:bidi="ar"/>
        </w:rPr>
        <w:t>panjang</w:t>
      </w:r>
      <w:r>
        <w:rPr>
          <w:rFonts w:hint="default" w:ascii="Consolas" w:hAnsi="Consolas" w:eastAsia="Consolas" w:cs="Consolas"/>
          <w:b w:val="0"/>
          <w:bCs w:val="0"/>
          <w:color w:val="F8F8F2"/>
          <w:kern w:val="0"/>
          <w:sz w:val="16"/>
          <w:szCs w:val="16"/>
          <w:shd w:val="clear" w:fill="272822"/>
          <w:lang w:val="en-US" w:eastAsia="zh-CN" w:bidi="ar"/>
        </w:rPr>
        <w:t xml:space="preserve">].stasiunDipilih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index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w:t>
      </w:r>
    </w:p>
    <w:p w14:paraId="60138A8B">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i/>
          <w:iCs/>
          <w:color w:val="FD971F"/>
          <w:kern w:val="0"/>
          <w:sz w:val="16"/>
          <w:szCs w:val="16"/>
          <w:shd w:val="clear" w:fill="272822"/>
          <w:lang w:val="en-US" w:eastAsia="zh-CN" w:bidi="ar"/>
        </w:rPr>
        <w:t>panjang</w:t>
      </w:r>
      <w:r>
        <w:rPr>
          <w:rFonts w:hint="default" w:ascii="Consolas" w:hAnsi="Consolas" w:eastAsia="Consolas" w:cs="Consolas"/>
          <w:b w:val="0"/>
          <w:bCs w:val="0"/>
          <w:color w:val="F8F8F2"/>
          <w:kern w:val="0"/>
          <w:sz w:val="16"/>
          <w:szCs w:val="16"/>
          <w:shd w:val="clear" w:fill="272822"/>
          <w:lang w:val="en-US" w:eastAsia="zh-CN" w:bidi="ar"/>
        </w:rPr>
        <w:t xml:space="preserve">].totalHarga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i/>
          <w:iCs/>
          <w:color w:val="FD971F"/>
          <w:kern w:val="0"/>
          <w:sz w:val="16"/>
          <w:szCs w:val="16"/>
          <w:shd w:val="clear" w:fill="272822"/>
          <w:lang w:val="en-US" w:eastAsia="zh-CN" w:bidi="ar"/>
        </w:rPr>
        <w:t>panjang</w:t>
      </w:r>
      <w:r>
        <w:rPr>
          <w:rFonts w:hint="default" w:ascii="Consolas" w:hAnsi="Consolas" w:eastAsia="Consolas" w:cs="Consolas"/>
          <w:b w:val="0"/>
          <w:bCs w:val="0"/>
          <w:color w:val="F8F8F2"/>
          <w:kern w:val="0"/>
          <w:sz w:val="16"/>
          <w:szCs w:val="16"/>
          <w:shd w:val="clear" w:fill="272822"/>
          <w:lang w:val="en-US" w:eastAsia="zh-CN" w:bidi="ar"/>
        </w:rPr>
        <w:t xml:space="preserve">].jumlahTiket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harga</w:t>
      </w:r>
      <w:r>
        <w:rPr>
          <w:rFonts w:hint="default" w:ascii="Consolas" w:hAnsi="Consolas" w:eastAsia="Consolas" w:cs="Consolas"/>
          <w:b w:val="0"/>
          <w:bCs w:val="0"/>
          <w:color w:val="F8F8F2"/>
          <w:kern w:val="0"/>
          <w:sz w:val="16"/>
          <w:szCs w:val="16"/>
          <w:shd w:val="clear" w:fill="272822"/>
          <w:lang w:val="en-US" w:eastAsia="zh-CN" w:bidi="ar"/>
        </w:rPr>
        <w:t xml:space="preserve">[index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w:t>
      </w:r>
    </w:p>
    <w:p w14:paraId="3B9BBF1F">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jumlahTiketStasiun</w:t>
      </w:r>
      <w:r>
        <w:rPr>
          <w:rFonts w:hint="default" w:ascii="Consolas" w:hAnsi="Consolas" w:eastAsia="Consolas" w:cs="Consolas"/>
          <w:b w:val="0"/>
          <w:bCs w:val="0"/>
          <w:color w:val="F8F8F2"/>
          <w:kern w:val="0"/>
          <w:sz w:val="16"/>
          <w:szCs w:val="16"/>
          <w:shd w:val="clear" w:fill="272822"/>
          <w:lang w:val="en-US" w:eastAsia="zh-CN" w:bidi="ar"/>
        </w:rPr>
        <w:t xml:space="preserve">[index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i/>
          <w:iCs/>
          <w:color w:val="FD971F"/>
          <w:kern w:val="0"/>
          <w:sz w:val="16"/>
          <w:szCs w:val="16"/>
          <w:shd w:val="clear" w:fill="272822"/>
          <w:lang w:val="en-US" w:eastAsia="zh-CN" w:bidi="ar"/>
        </w:rPr>
        <w:t>panjang</w:t>
      </w:r>
      <w:r>
        <w:rPr>
          <w:rFonts w:hint="default" w:ascii="Consolas" w:hAnsi="Consolas" w:eastAsia="Consolas" w:cs="Consolas"/>
          <w:b w:val="0"/>
          <w:bCs w:val="0"/>
          <w:color w:val="F8F8F2"/>
          <w:kern w:val="0"/>
          <w:sz w:val="16"/>
          <w:szCs w:val="16"/>
          <w:shd w:val="clear" w:fill="272822"/>
          <w:lang w:val="en-US" w:eastAsia="zh-CN" w:bidi="ar"/>
        </w:rPr>
        <w:t>].jumlahTiket;</w:t>
      </w:r>
    </w:p>
    <w:p w14:paraId="18C16138">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panjang</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w:t>
      </w:r>
    </w:p>
    <w:p w14:paraId="1B491342">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"Tiket berhasil ditambahkan!"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3A6DF4CA">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 </w:t>
      </w:r>
      <w:r>
        <w:rPr>
          <w:rFonts w:hint="default" w:ascii="Consolas" w:hAnsi="Consolas" w:eastAsia="Consolas" w:cs="Consolas"/>
          <w:b w:val="0"/>
          <w:bCs w:val="0"/>
          <w:color w:val="F92672"/>
          <w:kern w:val="0"/>
          <w:sz w:val="16"/>
          <w:szCs w:val="16"/>
          <w:shd w:val="clear" w:fill="272822"/>
          <w:lang w:val="en-US" w:eastAsia="zh-CN" w:bidi="ar"/>
        </w:rPr>
        <w:t>else</w:t>
      </w:r>
      <w:r>
        <w:rPr>
          <w:rFonts w:hint="default" w:ascii="Consolas" w:hAnsi="Consolas" w:eastAsia="Consolas" w:cs="Consolas"/>
          <w:b w:val="0"/>
          <w:bCs w:val="0"/>
          <w:color w:val="F8F8F2"/>
          <w:kern w:val="0"/>
          <w:sz w:val="16"/>
          <w:szCs w:val="16"/>
          <w:shd w:val="clear" w:fill="272822"/>
          <w:lang w:val="en-US" w:eastAsia="zh-CN" w:bidi="ar"/>
        </w:rPr>
        <w:t xml:space="preserve"> {</w:t>
      </w:r>
    </w:p>
    <w:p w14:paraId="615CCDD8">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"Jumlah tiket tidak mencukupi."</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7030EE3E">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5FDD5FE2">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 </w:t>
      </w:r>
      <w:r>
        <w:rPr>
          <w:rFonts w:hint="default" w:ascii="Consolas" w:hAnsi="Consolas" w:eastAsia="Consolas" w:cs="Consolas"/>
          <w:b w:val="0"/>
          <w:bCs w:val="0"/>
          <w:color w:val="F92672"/>
          <w:kern w:val="0"/>
          <w:sz w:val="16"/>
          <w:szCs w:val="16"/>
          <w:shd w:val="clear" w:fill="272822"/>
          <w:lang w:val="en-US" w:eastAsia="zh-CN" w:bidi="ar"/>
        </w:rPr>
        <w:t>else</w:t>
      </w:r>
      <w:r>
        <w:rPr>
          <w:rFonts w:hint="default" w:ascii="Consolas" w:hAnsi="Consolas" w:eastAsia="Consolas" w:cs="Consolas"/>
          <w:b w:val="0"/>
          <w:bCs w:val="0"/>
          <w:color w:val="F8F8F2"/>
          <w:kern w:val="0"/>
          <w:sz w:val="16"/>
          <w:szCs w:val="16"/>
          <w:shd w:val="clear" w:fill="272822"/>
          <w:lang w:val="en-US" w:eastAsia="zh-CN" w:bidi="ar"/>
        </w:rPr>
        <w:t xml:space="preserve"> {</w:t>
      </w:r>
    </w:p>
    <w:p w14:paraId="19CA9025">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"Tiket untuk stasiun ini sudah habis."</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34850A5C">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6F90EAD8">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 </w:t>
      </w:r>
      <w:r>
        <w:rPr>
          <w:rFonts w:hint="default" w:ascii="Consolas" w:hAnsi="Consolas" w:eastAsia="Consolas" w:cs="Consolas"/>
          <w:b w:val="0"/>
          <w:bCs w:val="0"/>
          <w:color w:val="F92672"/>
          <w:kern w:val="0"/>
          <w:sz w:val="16"/>
          <w:szCs w:val="16"/>
          <w:shd w:val="clear" w:fill="272822"/>
          <w:lang w:val="en-US" w:eastAsia="zh-CN" w:bidi="ar"/>
        </w:rPr>
        <w:t>else</w:t>
      </w:r>
      <w:r>
        <w:rPr>
          <w:rFonts w:hint="default" w:ascii="Consolas" w:hAnsi="Consolas" w:eastAsia="Consolas" w:cs="Consolas"/>
          <w:b w:val="0"/>
          <w:bCs w:val="0"/>
          <w:color w:val="F8F8F2"/>
          <w:kern w:val="0"/>
          <w:sz w:val="16"/>
          <w:szCs w:val="16"/>
          <w:shd w:val="clear" w:fill="272822"/>
          <w:lang w:val="en-US" w:eastAsia="zh-CN" w:bidi="ar"/>
        </w:rPr>
        <w:t xml:space="preserve"> {</w:t>
      </w:r>
    </w:p>
    <w:p w14:paraId="76C2FE09">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"Nomor stasiun tidak benar. Harap masukkan yang betul."</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6CCAC9B8">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3CC80584">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 </w:t>
      </w:r>
      <w:r>
        <w:rPr>
          <w:rFonts w:hint="default" w:ascii="Consolas" w:hAnsi="Consolas" w:eastAsia="Consolas" w:cs="Consolas"/>
          <w:b w:val="0"/>
          <w:bCs w:val="0"/>
          <w:color w:val="F92672"/>
          <w:kern w:val="0"/>
          <w:sz w:val="16"/>
          <w:szCs w:val="16"/>
          <w:shd w:val="clear" w:fill="272822"/>
          <w:lang w:val="en-US" w:eastAsia="zh-CN" w:bidi="ar"/>
        </w:rPr>
        <w:t>else</w:t>
      </w:r>
      <w:r>
        <w:rPr>
          <w:rFonts w:hint="default" w:ascii="Consolas" w:hAnsi="Consolas" w:eastAsia="Consolas" w:cs="Consolas"/>
          <w:b w:val="0"/>
          <w:bCs w:val="0"/>
          <w:color w:val="F8F8F2"/>
          <w:kern w:val="0"/>
          <w:sz w:val="16"/>
          <w:szCs w:val="16"/>
          <w:shd w:val="clear" w:fill="272822"/>
          <w:lang w:val="en-US" w:eastAsia="zh-CN" w:bidi="ar"/>
        </w:rPr>
        <w:t xml:space="preserve"> {</w:t>
      </w:r>
    </w:p>
    <w:p w14:paraId="3C546E0C">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"Kapasitas tiket penuh. Tidak bisa menambah tiket lagi."</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17A881B0">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213F7A7E">
      <w:pPr>
        <w:keepNext w:val="0"/>
        <w:keepLines w:val="0"/>
        <w:widowControl/>
        <w:suppressLineNumbers w:val="0"/>
        <w:shd w:val="clear" w:fill="272822"/>
        <w:spacing w:line="228" w:lineRule="atLeast"/>
        <w:jc w:val="left"/>
        <w:rPr>
          <w:rFonts w:ascii="Times New Roman"/>
          <w:sz w:val="26"/>
        </w:rPr>
      </w:pPr>
      <w:r>
        <w:rPr>
          <w:rFonts w:hint="default" w:ascii="Consolas" w:hAnsi="Consolas" w:eastAsia="Consolas" w:cs="Consolas"/>
          <w:b w:val="0"/>
          <w:bCs w:val="0"/>
          <w:color w:val="F8F8F2"/>
          <w:kern w:val="0"/>
          <w:sz w:val="16"/>
          <w:szCs w:val="16"/>
          <w:shd w:val="clear" w:fill="272822"/>
          <w:lang w:val="en-US" w:eastAsia="zh-CN" w:bidi="ar"/>
        </w:rPr>
        <w:t>}</w:t>
      </w:r>
    </w:p>
    <w:p w14:paraId="1146E7EA">
      <w:pPr>
        <w:spacing w:before="50"/>
        <w:ind w:left="141" w:right="0" w:firstLine="0"/>
        <w:jc w:val="left"/>
        <w:rPr>
          <w:rFonts w:ascii="Times New Roman"/>
          <w:spacing w:val="-2"/>
          <w:sz w:val="26"/>
        </w:rPr>
      </w:pPr>
      <w:r>
        <w:rPr>
          <w:rFonts w:ascii="Times New Roman"/>
          <w:sz w:val="26"/>
        </w:rPr>
        <w:t>Gambar</w:t>
      </w:r>
      <w:r>
        <w:rPr>
          <w:rFonts w:ascii="Times New Roman"/>
          <w:spacing w:val="-5"/>
          <w:sz w:val="26"/>
        </w:rPr>
        <w:t xml:space="preserve"> </w:t>
      </w:r>
      <w:r>
        <w:rPr>
          <w:rFonts w:ascii="Times New Roman"/>
          <w:sz w:val="26"/>
        </w:rPr>
        <w:t>3.6</w:t>
      </w:r>
      <w:r>
        <w:rPr>
          <w:rFonts w:ascii="Times New Roman"/>
          <w:spacing w:val="-8"/>
          <w:sz w:val="26"/>
        </w:rPr>
        <w:t xml:space="preserve"> </w:t>
      </w:r>
      <w:r>
        <w:rPr>
          <w:rFonts w:ascii="Times New Roman"/>
          <w:sz w:val="26"/>
        </w:rPr>
        <w:t>(tambah</w:t>
      </w:r>
      <w:r>
        <w:rPr>
          <w:rFonts w:ascii="Times New Roman"/>
          <w:spacing w:val="-5"/>
          <w:sz w:val="26"/>
        </w:rPr>
        <w:t xml:space="preserve"> </w:t>
      </w:r>
      <w:r>
        <w:rPr>
          <w:rFonts w:ascii="Times New Roman"/>
          <w:spacing w:val="-2"/>
          <w:sz w:val="26"/>
        </w:rPr>
        <w:t>tiket)</w:t>
      </w:r>
    </w:p>
    <w:p w14:paraId="4EF2577B">
      <w:pPr>
        <w:spacing w:before="50"/>
        <w:ind w:left="141" w:right="0" w:firstLine="0"/>
        <w:jc w:val="left"/>
        <w:rPr>
          <w:rFonts w:ascii="Times New Roman"/>
          <w:spacing w:val="-2"/>
          <w:sz w:val="26"/>
        </w:rPr>
      </w:pPr>
    </w:p>
    <w:p w14:paraId="127BCBA8">
      <w:pPr>
        <w:spacing w:before="50"/>
        <w:ind w:left="141" w:right="0" w:firstLine="0"/>
        <w:jc w:val="left"/>
        <w:rPr>
          <w:rFonts w:ascii="Times New Roman"/>
          <w:spacing w:val="-2"/>
          <w:sz w:val="26"/>
        </w:rPr>
      </w:pPr>
    </w:p>
    <w:p w14:paraId="7F623D7D">
      <w:pPr>
        <w:spacing w:before="50"/>
        <w:ind w:left="141" w:right="0" w:firstLine="0"/>
        <w:jc w:val="left"/>
        <w:rPr>
          <w:rFonts w:ascii="Times New Roman"/>
          <w:spacing w:val="-2"/>
          <w:sz w:val="26"/>
        </w:rPr>
      </w:pPr>
    </w:p>
    <w:p w14:paraId="475D8521">
      <w:pPr>
        <w:spacing w:before="50"/>
        <w:ind w:left="141" w:right="0" w:firstLine="0"/>
        <w:jc w:val="left"/>
        <w:rPr>
          <w:rFonts w:ascii="Times New Roman"/>
          <w:spacing w:val="-2"/>
          <w:sz w:val="26"/>
        </w:rPr>
      </w:pPr>
    </w:p>
    <w:p w14:paraId="643842CB">
      <w:pPr>
        <w:spacing w:before="50"/>
        <w:ind w:left="141" w:right="0" w:firstLine="0"/>
        <w:jc w:val="left"/>
        <w:rPr>
          <w:rFonts w:ascii="Times New Roman"/>
          <w:spacing w:val="-2"/>
          <w:sz w:val="26"/>
        </w:rPr>
      </w:pPr>
    </w:p>
    <w:p w14:paraId="40A865A3">
      <w:pPr>
        <w:spacing w:before="50"/>
        <w:ind w:left="141" w:right="0" w:firstLine="0"/>
        <w:jc w:val="left"/>
        <w:rPr>
          <w:rFonts w:ascii="Times New Roman"/>
          <w:spacing w:val="-2"/>
          <w:sz w:val="26"/>
        </w:rPr>
      </w:pPr>
    </w:p>
    <w:p w14:paraId="4551AC63">
      <w:pPr>
        <w:spacing w:before="50"/>
        <w:ind w:left="141" w:right="0" w:firstLine="0"/>
        <w:jc w:val="left"/>
        <w:rPr>
          <w:rFonts w:ascii="Times New Roman"/>
          <w:spacing w:val="-2"/>
          <w:sz w:val="26"/>
        </w:rPr>
      </w:pPr>
    </w:p>
    <w:p w14:paraId="178A94AD">
      <w:pPr>
        <w:spacing w:before="50"/>
        <w:ind w:left="141" w:right="0" w:firstLine="0"/>
        <w:jc w:val="left"/>
        <w:rPr>
          <w:rFonts w:ascii="Times New Roman"/>
          <w:spacing w:val="-2"/>
          <w:sz w:val="26"/>
        </w:rPr>
      </w:pPr>
    </w:p>
    <w:p w14:paraId="4C52B385">
      <w:pPr>
        <w:spacing w:before="50"/>
        <w:ind w:left="141" w:right="0" w:firstLine="0"/>
        <w:jc w:val="left"/>
        <w:rPr>
          <w:rFonts w:ascii="Times New Roman"/>
          <w:spacing w:val="-2"/>
          <w:sz w:val="26"/>
        </w:rPr>
      </w:pPr>
    </w:p>
    <w:p w14:paraId="6A7AEEEB">
      <w:pPr>
        <w:spacing w:before="50"/>
        <w:ind w:left="141" w:right="0" w:firstLine="0"/>
        <w:jc w:val="left"/>
        <w:rPr>
          <w:rFonts w:ascii="Times New Roman"/>
          <w:spacing w:val="-2"/>
          <w:sz w:val="26"/>
        </w:rPr>
      </w:pPr>
    </w:p>
    <w:p w14:paraId="06B60B47">
      <w:pPr>
        <w:spacing w:before="50"/>
        <w:ind w:left="141" w:right="0" w:firstLine="0"/>
        <w:jc w:val="left"/>
        <w:rPr>
          <w:rFonts w:ascii="Times New Roman"/>
          <w:spacing w:val="-2"/>
          <w:sz w:val="26"/>
        </w:rPr>
      </w:pPr>
    </w:p>
    <w:p w14:paraId="3D25E7C3">
      <w:pPr>
        <w:spacing w:before="50"/>
        <w:ind w:left="141" w:right="0" w:firstLine="0"/>
        <w:jc w:val="left"/>
        <w:rPr>
          <w:rFonts w:ascii="Times New Roman"/>
          <w:spacing w:val="-2"/>
          <w:sz w:val="26"/>
        </w:rPr>
      </w:pPr>
    </w:p>
    <w:p w14:paraId="4AED6715">
      <w:pPr>
        <w:spacing w:before="50"/>
        <w:ind w:left="141" w:right="0" w:firstLine="0"/>
        <w:jc w:val="left"/>
        <w:rPr>
          <w:rFonts w:ascii="Times New Roman"/>
          <w:spacing w:val="-2"/>
          <w:sz w:val="26"/>
        </w:rPr>
      </w:pPr>
    </w:p>
    <w:p w14:paraId="60D12CDD">
      <w:pPr>
        <w:spacing w:before="50"/>
        <w:ind w:right="0"/>
        <w:jc w:val="left"/>
        <w:rPr>
          <w:rFonts w:ascii="Times New Roman"/>
          <w:spacing w:val="-2"/>
          <w:sz w:val="26"/>
        </w:rPr>
      </w:pPr>
    </w:p>
    <w:p w14:paraId="6D87790B">
      <w:pPr>
        <w:pStyle w:val="6"/>
        <w:rPr>
          <w:rFonts w:ascii="Times New Roman"/>
          <w:sz w:val="20"/>
        </w:rPr>
      </w:pPr>
    </w:p>
    <w:p w14:paraId="78D3B6AC">
      <w:pPr>
        <w:keepNext w:val="0"/>
        <w:keepLines w:val="0"/>
        <w:widowControl/>
        <w:suppressLineNumbers w:val="0"/>
        <w:shd w:val="clear" w:fill="272822"/>
        <w:spacing w:line="228" w:lineRule="atLeast"/>
        <w:jc w:val="left"/>
        <w:rPr>
          <w:rFonts w:ascii="Consolas" w:hAnsi="Consolas" w:eastAsia="Consolas" w:cs="Consolas"/>
          <w:b w:val="0"/>
          <w:bCs w:val="0"/>
          <w:color w:val="F8F8F2"/>
          <w:sz w:val="16"/>
          <w:szCs w:val="16"/>
        </w:rPr>
      </w:pPr>
      <w:r>
        <w:rPr>
          <w:rFonts w:hint="default" w:ascii="Consolas" w:hAnsi="Consolas" w:eastAsia="Consolas" w:cs="Consolas"/>
          <w:b w:val="0"/>
          <w:bCs w:val="0"/>
          <w:i/>
          <w:iCs/>
          <w:color w:val="66D9EF"/>
          <w:kern w:val="0"/>
          <w:sz w:val="16"/>
          <w:szCs w:val="16"/>
          <w:shd w:val="clear" w:fill="272822"/>
          <w:lang w:val="en-US" w:eastAsia="zh-CN" w:bidi="ar"/>
        </w:rPr>
        <w:t>void</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ubahTiket</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A6E22E"/>
          <w:kern w:val="0"/>
          <w:sz w:val="16"/>
          <w:szCs w:val="16"/>
          <w:u w:val="single"/>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const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harga</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panjang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const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u w:val="single"/>
          <w:shd w:val="clear" w:fill="272822"/>
          <w:lang w:val="en-US" w:eastAsia="zh-CN" w:bidi="ar"/>
        </w:rPr>
        <w:t>string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stasiun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const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u w:val="single"/>
          <w:shd w:val="clear" w:fill="272822"/>
          <w:lang w:val="en-US" w:eastAsia="zh-CN" w:bidi="ar"/>
        </w:rPr>
        <w:t>string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rute</w:t>
      </w:r>
      <w:r>
        <w:rPr>
          <w:rFonts w:hint="default" w:ascii="Consolas" w:hAnsi="Consolas" w:eastAsia="Consolas" w:cs="Consolas"/>
          <w:b w:val="0"/>
          <w:bCs w:val="0"/>
          <w:color w:val="F8F8F2"/>
          <w:kern w:val="0"/>
          <w:sz w:val="16"/>
          <w:szCs w:val="16"/>
          <w:shd w:val="clear" w:fill="272822"/>
          <w:lang w:val="en-US" w:eastAsia="zh-CN" w:bidi="ar"/>
        </w:rPr>
        <w:t>[]) {</w:t>
      </w:r>
    </w:p>
    <w:p w14:paraId="13C6670F">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if</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panjang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w:t>
      </w:r>
    </w:p>
    <w:p w14:paraId="1DDD71D0">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"Belum ada tiket untuk diubah."</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73A1CB41">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return</w:t>
      </w:r>
      <w:r>
        <w:rPr>
          <w:rFonts w:hint="default" w:ascii="Consolas" w:hAnsi="Consolas" w:eastAsia="Consolas" w:cs="Consolas"/>
          <w:b w:val="0"/>
          <w:bCs w:val="0"/>
          <w:color w:val="F8F8F2"/>
          <w:kern w:val="0"/>
          <w:sz w:val="16"/>
          <w:szCs w:val="16"/>
          <w:shd w:val="clear" w:fill="272822"/>
          <w:lang w:val="en-US" w:eastAsia="zh-CN" w:bidi="ar"/>
        </w:rPr>
        <w:t>;</w:t>
      </w:r>
    </w:p>
    <w:p w14:paraId="03CC1F80">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1A709470">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p>
    <w:p w14:paraId="4D987439">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index;</w:t>
      </w:r>
    </w:p>
    <w:p w14:paraId="658FECE9">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tampilkanTiketDipesan</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i/>
          <w:iCs/>
          <w:color w:val="FD971F"/>
          <w:kern w:val="0"/>
          <w:sz w:val="16"/>
          <w:szCs w:val="16"/>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stasiun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rute</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panjang</w:t>
      </w:r>
      <w:r>
        <w:rPr>
          <w:rFonts w:hint="default" w:ascii="Consolas" w:hAnsi="Consolas" w:eastAsia="Consolas" w:cs="Consolas"/>
          <w:b w:val="0"/>
          <w:bCs w:val="0"/>
          <w:color w:val="F8F8F2"/>
          <w:kern w:val="0"/>
          <w:sz w:val="16"/>
          <w:szCs w:val="16"/>
          <w:shd w:val="clear" w:fill="272822"/>
          <w:lang w:val="en-US" w:eastAsia="zh-CN" w:bidi="ar"/>
        </w:rPr>
        <w:t>);</w:t>
      </w:r>
    </w:p>
    <w:p w14:paraId="780817CA">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"Masukkan nomor tiket yang akan diubah: "</w:t>
      </w:r>
      <w:r>
        <w:rPr>
          <w:rFonts w:hint="default" w:ascii="Consolas" w:hAnsi="Consolas" w:eastAsia="Consolas" w:cs="Consolas"/>
          <w:b w:val="0"/>
          <w:bCs w:val="0"/>
          <w:color w:val="F8F8F2"/>
          <w:kern w:val="0"/>
          <w:sz w:val="16"/>
          <w:szCs w:val="16"/>
          <w:shd w:val="clear" w:fill="272822"/>
          <w:lang w:val="en-US" w:eastAsia="zh-CN" w:bidi="ar"/>
        </w:rPr>
        <w:t>;</w:t>
      </w:r>
    </w:p>
    <w:p w14:paraId="15700510">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cin </w:t>
      </w:r>
      <w:r>
        <w:rPr>
          <w:rFonts w:hint="default" w:ascii="Consolas" w:hAnsi="Consolas" w:eastAsia="Consolas" w:cs="Consolas"/>
          <w:b w:val="0"/>
          <w:bCs w:val="0"/>
          <w:color w:val="A6E22E"/>
          <w:kern w:val="0"/>
          <w:sz w:val="16"/>
          <w:szCs w:val="16"/>
          <w:shd w:val="clear" w:fill="272822"/>
          <w:lang w:val="en-US" w:eastAsia="zh-CN" w:bidi="ar"/>
        </w:rPr>
        <w:t>&gt;&gt;</w:t>
      </w:r>
      <w:r>
        <w:rPr>
          <w:rFonts w:hint="default" w:ascii="Consolas" w:hAnsi="Consolas" w:eastAsia="Consolas" w:cs="Consolas"/>
          <w:b w:val="0"/>
          <w:bCs w:val="0"/>
          <w:color w:val="F8F8F2"/>
          <w:kern w:val="0"/>
          <w:sz w:val="16"/>
          <w:szCs w:val="16"/>
          <w:shd w:val="clear" w:fill="272822"/>
          <w:lang w:val="en-US" w:eastAsia="zh-CN" w:bidi="ar"/>
        </w:rPr>
        <w:t xml:space="preserve"> index;</w:t>
      </w:r>
    </w:p>
    <w:p w14:paraId="7E69B6FA">
      <w:pPr>
        <w:keepNext w:val="0"/>
        <w:keepLines w:val="0"/>
        <w:widowControl/>
        <w:suppressLineNumbers w:val="0"/>
        <w:shd w:val="clear" w:fill="272822"/>
        <w:spacing w:line="228" w:lineRule="atLeast"/>
        <w:jc w:val="left"/>
      </w:pPr>
      <w:r>
        <w:rPr>
          <w:rFonts w:hint="default" w:ascii="Consolas" w:hAnsi="Consolas" w:eastAsia="Consolas" w:cs="Consolas"/>
          <w:b w:val="0"/>
          <w:bCs w:val="0"/>
          <w:color w:val="F8F8F2"/>
          <w:kern w:val="0"/>
          <w:sz w:val="16"/>
          <w:szCs w:val="16"/>
          <w:shd w:val="clear" w:fill="272822"/>
          <w:lang w:val="en-US" w:eastAsia="zh-CN" w:bidi="ar"/>
        </w:rPr>
        <w:t>    cin.</w:t>
      </w:r>
      <w:r>
        <w:rPr>
          <w:rFonts w:hint="default" w:ascii="Consolas" w:hAnsi="Consolas" w:eastAsia="Consolas" w:cs="Consolas"/>
          <w:b w:val="0"/>
          <w:bCs w:val="0"/>
          <w:color w:val="A6E22E"/>
          <w:kern w:val="0"/>
          <w:sz w:val="16"/>
          <w:szCs w:val="16"/>
          <w:shd w:val="clear" w:fill="272822"/>
          <w:lang w:val="en-US" w:eastAsia="zh-CN" w:bidi="ar"/>
        </w:rPr>
        <w:t>ignore</w:t>
      </w:r>
      <w:r>
        <w:rPr>
          <w:rFonts w:hint="default" w:ascii="Consolas" w:hAnsi="Consolas" w:eastAsia="Consolas" w:cs="Consolas"/>
          <w:b w:val="0"/>
          <w:bCs w:val="0"/>
          <w:color w:val="F8F8F2"/>
          <w:kern w:val="0"/>
          <w:sz w:val="16"/>
          <w:szCs w:val="16"/>
          <w:shd w:val="clear" w:fill="272822"/>
          <w:lang w:val="en-US" w:eastAsia="zh-CN" w:bidi="ar"/>
        </w:rPr>
        <w:t>();</w:t>
      </w:r>
    </w:p>
    <w:p w14:paraId="6721F1D0">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if</w:t>
      </w:r>
      <w:r>
        <w:rPr>
          <w:rFonts w:hint="default" w:ascii="Consolas" w:hAnsi="Consolas" w:eastAsia="Consolas" w:cs="Consolas"/>
          <w:b w:val="0"/>
          <w:bCs w:val="0"/>
          <w:color w:val="F8F8F2"/>
          <w:kern w:val="0"/>
          <w:sz w:val="16"/>
          <w:szCs w:val="16"/>
          <w:shd w:val="clear" w:fill="272822"/>
          <w:lang w:val="en-US" w:eastAsia="zh-CN" w:bidi="ar"/>
        </w:rPr>
        <w:t xml:space="preserve"> (index </w:t>
      </w:r>
      <w:r>
        <w:rPr>
          <w:rFonts w:hint="default" w:ascii="Consolas" w:hAnsi="Consolas" w:eastAsia="Consolas" w:cs="Consolas"/>
          <w:b w:val="0"/>
          <w:bCs w:val="0"/>
          <w:color w:val="F92672"/>
          <w:kern w:val="0"/>
          <w:sz w:val="16"/>
          <w:szCs w:val="16"/>
          <w:shd w:val="clear" w:fill="272822"/>
          <w:lang w:val="en-US" w:eastAsia="zh-CN" w:bidi="ar"/>
        </w:rPr>
        <w:t>&gt;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&amp;&amp;</w:t>
      </w:r>
      <w:r>
        <w:rPr>
          <w:rFonts w:hint="default" w:ascii="Consolas" w:hAnsi="Consolas" w:eastAsia="Consolas" w:cs="Consolas"/>
          <w:b w:val="0"/>
          <w:bCs w:val="0"/>
          <w:color w:val="F8F8F2"/>
          <w:kern w:val="0"/>
          <w:sz w:val="16"/>
          <w:szCs w:val="16"/>
          <w:shd w:val="clear" w:fill="272822"/>
          <w:lang w:val="en-US" w:eastAsia="zh-CN" w:bidi="ar"/>
        </w:rPr>
        <w:t xml:space="preserve"> index </w:t>
      </w:r>
      <w:r>
        <w:rPr>
          <w:rFonts w:hint="default" w:ascii="Consolas" w:hAnsi="Consolas" w:eastAsia="Consolas" w:cs="Consolas"/>
          <w:b w:val="0"/>
          <w:bCs w:val="0"/>
          <w:color w:val="F92672"/>
          <w:kern w:val="0"/>
          <w:sz w:val="16"/>
          <w:szCs w:val="16"/>
          <w:shd w:val="clear" w:fill="272822"/>
          <w:lang w:val="en-US" w:eastAsia="zh-CN" w:bidi="ar"/>
        </w:rPr>
        <w: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panjang</w:t>
      </w:r>
      <w:r>
        <w:rPr>
          <w:rFonts w:hint="default" w:ascii="Consolas" w:hAnsi="Consolas" w:eastAsia="Consolas" w:cs="Consolas"/>
          <w:b w:val="0"/>
          <w:bCs w:val="0"/>
          <w:color w:val="F8F8F2"/>
          <w:kern w:val="0"/>
          <w:sz w:val="16"/>
          <w:szCs w:val="16"/>
          <w:shd w:val="clear" w:fill="272822"/>
          <w:lang w:val="en-US" w:eastAsia="zh-CN" w:bidi="ar"/>
        </w:rPr>
        <w:t>) {</w:t>
      </w:r>
    </w:p>
    <w:p w14:paraId="0D6F80C6">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"Masukkan Nama Penumpang baru: "</w:t>
      </w:r>
      <w:r>
        <w:rPr>
          <w:rFonts w:hint="default" w:ascii="Consolas" w:hAnsi="Consolas" w:eastAsia="Consolas" w:cs="Consolas"/>
          <w:b w:val="0"/>
          <w:bCs w:val="0"/>
          <w:color w:val="F8F8F2"/>
          <w:kern w:val="0"/>
          <w:sz w:val="16"/>
          <w:szCs w:val="16"/>
          <w:shd w:val="clear" w:fill="272822"/>
          <w:lang w:val="en-US" w:eastAsia="zh-CN" w:bidi="ar"/>
        </w:rPr>
        <w:t>;</w:t>
      </w:r>
    </w:p>
    <w:p w14:paraId="75CAE84E">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getline</w:t>
      </w:r>
      <w:r>
        <w:rPr>
          <w:rFonts w:hint="default" w:ascii="Consolas" w:hAnsi="Consolas" w:eastAsia="Consolas" w:cs="Consolas"/>
          <w:b w:val="0"/>
          <w:bCs w:val="0"/>
          <w:color w:val="F8F8F2"/>
          <w:kern w:val="0"/>
          <w:sz w:val="16"/>
          <w:szCs w:val="16"/>
          <w:shd w:val="clear" w:fill="272822"/>
          <w:lang w:val="en-US" w:eastAsia="zh-CN" w:bidi="ar"/>
        </w:rPr>
        <w:t xml:space="preserve">(cin, </w:t>
      </w:r>
      <w:r>
        <w:rPr>
          <w:rFonts w:hint="default" w:ascii="Consolas" w:hAnsi="Consolas" w:eastAsia="Consolas" w:cs="Consolas"/>
          <w:b w:val="0"/>
          <w:bCs w:val="0"/>
          <w:i/>
          <w:iCs/>
          <w:color w:val="FD971F"/>
          <w:kern w:val="0"/>
          <w:sz w:val="16"/>
          <w:szCs w:val="16"/>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 xml:space="preserve">[index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].namaPenumpang);</w:t>
      </w:r>
    </w:p>
    <w:p w14:paraId="57829034">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"Masukkan Jumlah Tiket baru: "</w:t>
      </w:r>
      <w:r>
        <w:rPr>
          <w:rFonts w:hint="default" w:ascii="Consolas" w:hAnsi="Consolas" w:eastAsia="Consolas" w:cs="Consolas"/>
          <w:b w:val="0"/>
          <w:bCs w:val="0"/>
          <w:color w:val="F8F8F2"/>
          <w:kern w:val="0"/>
          <w:sz w:val="16"/>
          <w:szCs w:val="16"/>
          <w:shd w:val="clear" w:fill="272822"/>
          <w:lang w:val="en-US" w:eastAsia="zh-CN" w:bidi="ar"/>
        </w:rPr>
        <w:t>;</w:t>
      </w:r>
    </w:p>
    <w:p w14:paraId="30E7E24C">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cin </w:t>
      </w:r>
      <w:r>
        <w:rPr>
          <w:rFonts w:hint="default" w:ascii="Consolas" w:hAnsi="Consolas" w:eastAsia="Consolas" w:cs="Consolas"/>
          <w:b w:val="0"/>
          <w:bCs w:val="0"/>
          <w:color w:val="A6E22E"/>
          <w:kern w:val="0"/>
          <w:sz w:val="16"/>
          <w:szCs w:val="16"/>
          <w:shd w:val="clear" w:fill="272822"/>
          <w:lang w:val="en-US" w:eastAsia="zh-CN" w:bidi="ar"/>
        </w:rPr>
        <w:t>&gt;&gt;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 xml:space="preserve">[index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].jumlahTiket;</w:t>
      </w:r>
    </w:p>
    <w:p w14:paraId="26D600E5">
      <w:pPr>
        <w:keepNext w:val="0"/>
        <w:keepLines w:val="0"/>
        <w:widowControl/>
        <w:suppressLineNumbers w:val="0"/>
        <w:shd w:val="clear" w:fill="272822"/>
        <w:spacing w:line="228" w:lineRule="atLeast"/>
        <w:jc w:val="left"/>
      </w:pPr>
      <w:r>
        <w:rPr>
          <w:rFonts w:hint="default" w:ascii="Consolas" w:hAnsi="Consolas" w:eastAsia="Consolas" w:cs="Consolas"/>
          <w:b w:val="0"/>
          <w:bCs w:val="0"/>
          <w:color w:val="F8F8F2"/>
          <w:kern w:val="0"/>
          <w:sz w:val="16"/>
          <w:szCs w:val="16"/>
          <w:shd w:val="clear" w:fill="272822"/>
          <w:lang w:val="en-US" w:eastAsia="zh-CN" w:bidi="ar"/>
        </w:rPr>
        <w:t>        cin.</w:t>
      </w:r>
      <w:r>
        <w:rPr>
          <w:rFonts w:hint="default" w:ascii="Consolas" w:hAnsi="Consolas" w:eastAsia="Consolas" w:cs="Consolas"/>
          <w:b w:val="0"/>
          <w:bCs w:val="0"/>
          <w:color w:val="A6E22E"/>
          <w:kern w:val="0"/>
          <w:sz w:val="16"/>
          <w:szCs w:val="16"/>
          <w:shd w:val="clear" w:fill="272822"/>
          <w:lang w:val="en-US" w:eastAsia="zh-CN" w:bidi="ar"/>
        </w:rPr>
        <w:t>ignore</w:t>
      </w:r>
      <w:r>
        <w:rPr>
          <w:rFonts w:hint="default" w:ascii="Consolas" w:hAnsi="Consolas" w:eastAsia="Consolas" w:cs="Consolas"/>
          <w:b w:val="0"/>
          <w:bCs w:val="0"/>
          <w:color w:val="F8F8F2"/>
          <w:kern w:val="0"/>
          <w:sz w:val="16"/>
          <w:szCs w:val="16"/>
          <w:shd w:val="clear" w:fill="272822"/>
          <w:lang w:val="en-US" w:eastAsia="zh-CN" w:bidi="ar"/>
        </w:rPr>
        <w:t>();</w:t>
      </w:r>
    </w:p>
    <w:p w14:paraId="5EE04479">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 xml:space="preserve">[index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 xml:space="preserve">].totalHarga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 xml:space="preserve">[index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 xml:space="preserve">].jumlahTiket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harga</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i/>
          <w:iCs/>
          <w:color w:val="FD971F"/>
          <w:kern w:val="0"/>
          <w:sz w:val="16"/>
          <w:szCs w:val="16"/>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 xml:space="preserve">[index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].stasiunDipilih];</w:t>
      </w:r>
    </w:p>
    <w:p w14:paraId="31DFA08F">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"Tiket berhasil diubah!"</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67B2F15E">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 </w:t>
      </w:r>
      <w:r>
        <w:rPr>
          <w:rFonts w:hint="default" w:ascii="Consolas" w:hAnsi="Consolas" w:eastAsia="Consolas" w:cs="Consolas"/>
          <w:b w:val="0"/>
          <w:bCs w:val="0"/>
          <w:color w:val="F92672"/>
          <w:kern w:val="0"/>
          <w:sz w:val="16"/>
          <w:szCs w:val="16"/>
          <w:shd w:val="clear" w:fill="272822"/>
          <w:lang w:val="en-US" w:eastAsia="zh-CN" w:bidi="ar"/>
        </w:rPr>
        <w:t>else</w:t>
      </w:r>
      <w:r>
        <w:rPr>
          <w:rFonts w:hint="default" w:ascii="Consolas" w:hAnsi="Consolas" w:eastAsia="Consolas" w:cs="Consolas"/>
          <w:b w:val="0"/>
          <w:bCs w:val="0"/>
          <w:color w:val="F8F8F2"/>
          <w:kern w:val="0"/>
          <w:sz w:val="16"/>
          <w:szCs w:val="16"/>
          <w:shd w:val="clear" w:fill="272822"/>
          <w:lang w:val="en-US" w:eastAsia="zh-CN" w:bidi="ar"/>
        </w:rPr>
        <w:t xml:space="preserve"> {</w:t>
      </w:r>
    </w:p>
    <w:p w14:paraId="205C350B">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"Nomor tiket tidak valid."</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5E08AC45">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28C5523B">
      <w:pPr>
        <w:keepNext w:val="0"/>
        <w:keepLines w:val="0"/>
        <w:widowControl/>
        <w:suppressLineNumbers w:val="0"/>
        <w:shd w:val="clear" w:fill="272822"/>
        <w:spacing w:line="228" w:lineRule="atLeast"/>
        <w:jc w:val="left"/>
        <w:rPr>
          <w:rFonts w:ascii="Times New Roman"/>
          <w:sz w:val="26"/>
        </w:rPr>
      </w:pPr>
      <w:r>
        <w:rPr>
          <w:rFonts w:hint="default" w:ascii="Consolas" w:hAnsi="Consolas" w:eastAsia="Consolas" w:cs="Consolas"/>
          <w:b w:val="0"/>
          <w:bCs w:val="0"/>
          <w:color w:val="F8F8F2"/>
          <w:kern w:val="0"/>
          <w:sz w:val="16"/>
          <w:szCs w:val="16"/>
          <w:shd w:val="clear" w:fill="272822"/>
          <w:lang w:val="en-US" w:eastAsia="zh-CN" w:bidi="ar"/>
        </w:rPr>
        <w:t>}</w:t>
      </w:r>
    </w:p>
    <w:p w14:paraId="18A96EE0">
      <w:pPr>
        <w:spacing w:before="0"/>
        <w:ind w:left="141" w:right="0" w:firstLine="0"/>
        <w:jc w:val="left"/>
        <w:rPr>
          <w:rFonts w:ascii="Times New Roman"/>
          <w:sz w:val="26"/>
        </w:rPr>
      </w:pPr>
      <w:r>
        <w:rPr>
          <w:rFonts w:ascii="Times New Roman"/>
          <w:sz w:val="26"/>
        </w:rPr>
        <w:t>Gambar</w:t>
      </w:r>
      <w:r>
        <w:rPr>
          <w:rFonts w:ascii="Times New Roman"/>
          <w:spacing w:val="-4"/>
          <w:sz w:val="26"/>
        </w:rPr>
        <w:t xml:space="preserve"> </w:t>
      </w:r>
      <w:r>
        <w:rPr>
          <w:rFonts w:ascii="Times New Roman"/>
          <w:sz w:val="26"/>
        </w:rPr>
        <w:t>3.7</w:t>
      </w:r>
      <w:r>
        <w:rPr>
          <w:rFonts w:ascii="Times New Roman"/>
          <w:spacing w:val="-7"/>
          <w:sz w:val="26"/>
        </w:rPr>
        <w:t xml:space="preserve"> </w:t>
      </w:r>
      <w:r>
        <w:rPr>
          <w:rFonts w:ascii="Times New Roman"/>
          <w:sz w:val="26"/>
        </w:rPr>
        <w:t>(ubah</w:t>
      </w:r>
      <w:r>
        <w:rPr>
          <w:rFonts w:ascii="Times New Roman"/>
          <w:spacing w:val="-4"/>
          <w:sz w:val="26"/>
        </w:rPr>
        <w:t xml:space="preserve"> </w:t>
      </w:r>
      <w:r>
        <w:rPr>
          <w:rFonts w:ascii="Times New Roman"/>
          <w:spacing w:val="-2"/>
          <w:sz w:val="26"/>
        </w:rPr>
        <w:t>tiket)</w:t>
      </w:r>
    </w:p>
    <w:p w14:paraId="50E8138E">
      <w:pPr>
        <w:pStyle w:val="6"/>
        <w:spacing w:after="0"/>
        <w:rPr>
          <w:rFonts w:ascii="Times New Roman"/>
          <w:sz w:val="20"/>
        </w:rPr>
      </w:pPr>
    </w:p>
    <w:p w14:paraId="69B2BA03">
      <w:pPr>
        <w:pStyle w:val="6"/>
        <w:spacing w:after="0"/>
        <w:rPr>
          <w:rFonts w:ascii="Times New Roman"/>
          <w:sz w:val="20"/>
        </w:rPr>
      </w:pPr>
    </w:p>
    <w:p w14:paraId="286A60DC">
      <w:pPr>
        <w:pStyle w:val="6"/>
        <w:spacing w:after="0"/>
        <w:rPr>
          <w:rFonts w:ascii="Times New Roman"/>
          <w:sz w:val="20"/>
        </w:rPr>
      </w:pPr>
    </w:p>
    <w:p w14:paraId="69FF8885">
      <w:pPr>
        <w:pStyle w:val="6"/>
        <w:spacing w:after="0"/>
        <w:rPr>
          <w:rFonts w:ascii="Times New Roman"/>
          <w:sz w:val="20"/>
        </w:rPr>
      </w:pPr>
    </w:p>
    <w:p w14:paraId="7FA7086D">
      <w:pPr>
        <w:pStyle w:val="6"/>
        <w:spacing w:after="0"/>
        <w:rPr>
          <w:rFonts w:ascii="Times New Roman"/>
          <w:sz w:val="20"/>
        </w:rPr>
      </w:pPr>
    </w:p>
    <w:p w14:paraId="2CF61682">
      <w:pPr>
        <w:pStyle w:val="6"/>
        <w:spacing w:after="0"/>
        <w:rPr>
          <w:rFonts w:ascii="Times New Roman"/>
          <w:sz w:val="20"/>
        </w:rPr>
      </w:pPr>
    </w:p>
    <w:p w14:paraId="7B7E542D">
      <w:pPr>
        <w:pStyle w:val="6"/>
        <w:spacing w:after="0"/>
        <w:rPr>
          <w:rFonts w:ascii="Times New Roman"/>
          <w:sz w:val="20"/>
        </w:rPr>
      </w:pPr>
    </w:p>
    <w:p w14:paraId="58E69488">
      <w:pPr>
        <w:keepNext w:val="0"/>
        <w:keepLines w:val="0"/>
        <w:widowControl/>
        <w:suppressLineNumbers w:val="0"/>
        <w:shd w:val="clear" w:fill="272822"/>
        <w:spacing w:line="228" w:lineRule="atLeast"/>
        <w:jc w:val="left"/>
        <w:rPr>
          <w:rFonts w:ascii="Consolas" w:hAnsi="Consolas" w:eastAsia="Consolas" w:cs="Consolas"/>
          <w:b w:val="0"/>
          <w:bCs w:val="0"/>
          <w:color w:val="F8F8F2"/>
          <w:sz w:val="16"/>
          <w:szCs w:val="16"/>
        </w:rPr>
      </w:pPr>
      <w:r>
        <w:rPr>
          <w:rFonts w:hint="default" w:ascii="Consolas" w:hAnsi="Consolas" w:eastAsia="Consolas" w:cs="Consolas"/>
          <w:b w:val="0"/>
          <w:bCs w:val="0"/>
          <w:i/>
          <w:iCs/>
          <w:color w:val="66D9EF"/>
          <w:kern w:val="0"/>
          <w:sz w:val="16"/>
          <w:szCs w:val="16"/>
          <w:shd w:val="clear" w:fill="272822"/>
          <w:lang w:val="en-US" w:eastAsia="zh-CN" w:bidi="ar"/>
        </w:rPr>
        <w:t>void</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hapusTiket</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A6E22E"/>
          <w:kern w:val="0"/>
          <w:sz w:val="16"/>
          <w:szCs w:val="16"/>
          <w:u w:val="single"/>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jumlahTiketStasiun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92672"/>
          <w:kern w:val="0"/>
          <w:sz w:val="16"/>
          <w:szCs w:val="16"/>
          <w:shd w:val="clear" w:fill="272822"/>
          <w:lang w:val="en-US" w:eastAsia="zh-CN" w:bidi="ar"/>
        </w:rPr>
        <w:t>&amp;</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panjang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const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u w:val="single"/>
          <w:shd w:val="clear" w:fill="272822"/>
          <w:lang w:val="en-US" w:eastAsia="zh-CN" w:bidi="ar"/>
        </w:rPr>
        <w:t>string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stasiun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const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u w:val="single"/>
          <w:shd w:val="clear" w:fill="272822"/>
          <w:lang w:val="en-US" w:eastAsia="zh-CN" w:bidi="ar"/>
        </w:rPr>
        <w:t>string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rute</w:t>
      </w:r>
      <w:r>
        <w:rPr>
          <w:rFonts w:hint="default" w:ascii="Consolas" w:hAnsi="Consolas" w:eastAsia="Consolas" w:cs="Consolas"/>
          <w:b w:val="0"/>
          <w:bCs w:val="0"/>
          <w:color w:val="F8F8F2"/>
          <w:kern w:val="0"/>
          <w:sz w:val="16"/>
          <w:szCs w:val="16"/>
          <w:shd w:val="clear" w:fill="272822"/>
          <w:lang w:val="en-US" w:eastAsia="zh-CN" w:bidi="ar"/>
        </w:rPr>
        <w:t>[]) {</w:t>
      </w:r>
    </w:p>
    <w:p w14:paraId="3F550C00">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if</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panjang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w:t>
      </w:r>
    </w:p>
    <w:p w14:paraId="5BAA46C8">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"Belum ada tiket untuk dihapus."</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4E6855D9">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return</w:t>
      </w:r>
      <w:r>
        <w:rPr>
          <w:rFonts w:hint="default" w:ascii="Consolas" w:hAnsi="Consolas" w:eastAsia="Consolas" w:cs="Consolas"/>
          <w:b w:val="0"/>
          <w:bCs w:val="0"/>
          <w:color w:val="F8F8F2"/>
          <w:kern w:val="0"/>
          <w:sz w:val="16"/>
          <w:szCs w:val="16"/>
          <w:shd w:val="clear" w:fill="272822"/>
          <w:lang w:val="en-US" w:eastAsia="zh-CN" w:bidi="ar"/>
        </w:rPr>
        <w:t>;</w:t>
      </w:r>
    </w:p>
    <w:p w14:paraId="47A7BDCC">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4BC64579">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p>
    <w:p w14:paraId="176AC406">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index;</w:t>
      </w:r>
    </w:p>
    <w:p w14:paraId="47E02C2C">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tampilkanTiketDipesan</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i/>
          <w:iCs/>
          <w:color w:val="FD971F"/>
          <w:kern w:val="0"/>
          <w:sz w:val="16"/>
          <w:szCs w:val="16"/>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stasiun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rute</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panjang</w:t>
      </w:r>
      <w:r>
        <w:rPr>
          <w:rFonts w:hint="default" w:ascii="Consolas" w:hAnsi="Consolas" w:eastAsia="Consolas" w:cs="Consolas"/>
          <w:b w:val="0"/>
          <w:bCs w:val="0"/>
          <w:color w:val="F8F8F2"/>
          <w:kern w:val="0"/>
          <w:sz w:val="16"/>
          <w:szCs w:val="16"/>
          <w:shd w:val="clear" w:fill="272822"/>
          <w:lang w:val="en-US" w:eastAsia="zh-CN" w:bidi="ar"/>
        </w:rPr>
        <w:t>);</w:t>
      </w:r>
    </w:p>
    <w:p w14:paraId="0B34B6FF">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"Masukkan nomor tiket yang akan dihapus: "</w:t>
      </w:r>
      <w:r>
        <w:rPr>
          <w:rFonts w:hint="default" w:ascii="Consolas" w:hAnsi="Consolas" w:eastAsia="Consolas" w:cs="Consolas"/>
          <w:b w:val="0"/>
          <w:bCs w:val="0"/>
          <w:color w:val="F8F8F2"/>
          <w:kern w:val="0"/>
          <w:sz w:val="16"/>
          <w:szCs w:val="16"/>
          <w:shd w:val="clear" w:fill="272822"/>
          <w:lang w:val="en-US" w:eastAsia="zh-CN" w:bidi="ar"/>
        </w:rPr>
        <w:t>;</w:t>
      </w:r>
    </w:p>
    <w:p w14:paraId="6093C3FA">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cin </w:t>
      </w:r>
      <w:r>
        <w:rPr>
          <w:rFonts w:hint="default" w:ascii="Consolas" w:hAnsi="Consolas" w:eastAsia="Consolas" w:cs="Consolas"/>
          <w:b w:val="0"/>
          <w:bCs w:val="0"/>
          <w:color w:val="A6E22E"/>
          <w:kern w:val="0"/>
          <w:sz w:val="16"/>
          <w:szCs w:val="16"/>
          <w:shd w:val="clear" w:fill="272822"/>
          <w:lang w:val="en-US" w:eastAsia="zh-CN" w:bidi="ar"/>
        </w:rPr>
        <w:t>&gt;&gt;</w:t>
      </w:r>
      <w:r>
        <w:rPr>
          <w:rFonts w:hint="default" w:ascii="Consolas" w:hAnsi="Consolas" w:eastAsia="Consolas" w:cs="Consolas"/>
          <w:b w:val="0"/>
          <w:bCs w:val="0"/>
          <w:color w:val="F8F8F2"/>
          <w:kern w:val="0"/>
          <w:sz w:val="16"/>
          <w:szCs w:val="16"/>
          <w:shd w:val="clear" w:fill="272822"/>
          <w:lang w:val="en-US" w:eastAsia="zh-CN" w:bidi="ar"/>
        </w:rPr>
        <w:t xml:space="preserve"> index;</w:t>
      </w:r>
    </w:p>
    <w:p w14:paraId="132F7BE8">
      <w:pPr>
        <w:keepNext w:val="0"/>
        <w:keepLines w:val="0"/>
        <w:widowControl/>
        <w:suppressLineNumbers w:val="0"/>
        <w:shd w:val="clear" w:fill="272822"/>
        <w:spacing w:line="228" w:lineRule="atLeast"/>
        <w:jc w:val="left"/>
      </w:pPr>
      <w:r>
        <w:rPr>
          <w:rFonts w:hint="default" w:ascii="Consolas" w:hAnsi="Consolas" w:eastAsia="Consolas" w:cs="Consolas"/>
          <w:b w:val="0"/>
          <w:bCs w:val="0"/>
          <w:color w:val="F8F8F2"/>
          <w:kern w:val="0"/>
          <w:sz w:val="16"/>
          <w:szCs w:val="16"/>
          <w:shd w:val="clear" w:fill="272822"/>
          <w:lang w:val="en-US" w:eastAsia="zh-CN" w:bidi="ar"/>
        </w:rPr>
        <w:t>    cin.</w:t>
      </w:r>
      <w:r>
        <w:rPr>
          <w:rFonts w:hint="default" w:ascii="Consolas" w:hAnsi="Consolas" w:eastAsia="Consolas" w:cs="Consolas"/>
          <w:b w:val="0"/>
          <w:bCs w:val="0"/>
          <w:color w:val="A6E22E"/>
          <w:kern w:val="0"/>
          <w:sz w:val="16"/>
          <w:szCs w:val="16"/>
          <w:shd w:val="clear" w:fill="272822"/>
          <w:lang w:val="en-US" w:eastAsia="zh-CN" w:bidi="ar"/>
        </w:rPr>
        <w:t>ignore</w:t>
      </w:r>
      <w:r>
        <w:rPr>
          <w:rFonts w:hint="default" w:ascii="Consolas" w:hAnsi="Consolas" w:eastAsia="Consolas" w:cs="Consolas"/>
          <w:b w:val="0"/>
          <w:bCs w:val="0"/>
          <w:color w:val="F8F8F2"/>
          <w:kern w:val="0"/>
          <w:sz w:val="16"/>
          <w:szCs w:val="16"/>
          <w:shd w:val="clear" w:fill="272822"/>
          <w:lang w:val="en-US" w:eastAsia="zh-CN" w:bidi="ar"/>
        </w:rPr>
        <w:t>();</w:t>
      </w:r>
    </w:p>
    <w:p w14:paraId="0778DD82">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if</w:t>
      </w:r>
      <w:r>
        <w:rPr>
          <w:rFonts w:hint="default" w:ascii="Consolas" w:hAnsi="Consolas" w:eastAsia="Consolas" w:cs="Consolas"/>
          <w:b w:val="0"/>
          <w:bCs w:val="0"/>
          <w:color w:val="F8F8F2"/>
          <w:kern w:val="0"/>
          <w:sz w:val="16"/>
          <w:szCs w:val="16"/>
          <w:shd w:val="clear" w:fill="272822"/>
          <w:lang w:val="en-US" w:eastAsia="zh-CN" w:bidi="ar"/>
        </w:rPr>
        <w:t xml:space="preserve"> (index </w:t>
      </w:r>
      <w:r>
        <w:rPr>
          <w:rFonts w:hint="default" w:ascii="Consolas" w:hAnsi="Consolas" w:eastAsia="Consolas" w:cs="Consolas"/>
          <w:b w:val="0"/>
          <w:bCs w:val="0"/>
          <w:color w:val="F92672"/>
          <w:kern w:val="0"/>
          <w:sz w:val="16"/>
          <w:szCs w:val="16"/>
          <w:shd w:val="clear" w:fill="272822"/>
          <w:lang w:val="en-US" w:eastAsia="zh-CN" w:bidi="ar"/>
        </w:rPr>
        <w:t>&gt;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&amp;&amp;</w:t>
      </w:r>
      <w:r>
        <w:rPr>
          <w:rFonts w:hint="default" w:ascii="Consolas" w:hAnsi="Consolas" w:eastAsia="Consolas" w:cs="Consolas"/>
          <w:b w:val="0"/>
          <w:bCs w:val="0"/>
          <w:color w:val="F8F8F2"/>
          <w:kern w:val="0"/>
          <w:sz w:val="16"/>
          <w:szCs w:val="16"/>
          <w:shd w:val="clear" w:fill="272822"/>
          <w:lang w:val="en-US" w:eastAsia="zh-CN" w:bidi="ar"/>
        </w:rPr>
        <w:t xml:space="preserve"> index </w:t>
      </w:r>
      <w:r>
        <w:rPr>
          <w:rFonts w:hint="default" w:ascii="Consolas" w:hAnsi="Consolas" w:eastAsia="Consolas" w:cs="Consolas"/>
          <w:b w:val="0"/>
          <w:bCs w:val="0"/>
          <w:color w:val="F92672"/>
          <w:kern w:val="0"/>
          <w:sz w:val="16"/>
          <w:szCs w:val="16"/>
          <w:shd w:val="clear" w:fill="272822"/>
          <w:lang w:val="en-US" w:eastAsia="zh-CN" w:bidi="ar"/>
        </w:rPr>
        <w: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panjang</w:t>
      </w:r>
      <w:r>
        <w:rPr>
          <w:rFonts w:hint="default" w:ascii="Consolas" w:hAnsi="Consolas" w:eastAsia="Consolas" w:cs="Consolas"/>
          <w:b w:val="0"/>
          <w:bCs w:val="0"/>
          <w:color w:val="F8F8F2"/>
          <w:kern w:val="0"/>
          <w:sz w:val="16"/>
          <w:szCs w:val="16"/>
          <w:shd w:val="clear" w:fill="272822"/>
          <w:lang w:val="en-US" w:eastAsia="zh-CN" w:bidi="ar"/>
        </w:rPr>
        <w:t>) {</w:t>
      </w:r>
    </w:p>
    <w:p w14:paraId="2CB6637C">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jumlahTiketStasiun</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i/>
          <w:iCs/>
          <w:color w:val="FD971F"/>
          <w:kern w:val="0"/>
          <w:sz w:val="16"/>
          <w:szCs w:val="16"/>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 xml:space="preserve">[index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 xml:space="preserve">].stasiunDipilih]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 xml:space="preserve">[index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].jumlahTiket;</w:t>
      </w:r>
    </w:p>
    <w:p w14:paraId="4547609A">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for</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i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index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 xml:space="preserve">; i </w:t>
      </w:r>
      <w:r>
        <w:rPr>
          <w:rFonts w:hint="default" w:ascii="Consolas" w:hAnsi="Consolas" w:eastAsia="Consolas" w:cs="Consolas"/>
          <w:b w:val="0"/>
          <w:bCs w:val="0"/>
          <w:color w:val="F92672"/>
          <w:kern w:val="0"/>
          <w:sz w:val="16"/>
          <w:szCs w:val="16"/>
          <w:shd w:val="clear" w:fill="272822"/>
          <w:lang w:val="en-US" w:eastAsia="zh-CN" w:bidi="ar"/>
        </w:rPr>
        <w: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panjang</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 i</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w:t>
      </w:r>
    </w:p>
    <w:p w14:paraId="4EBF3AD4">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 xml:space="preserve">[i] </w:t>
      </w:r>
      <w:r>
        <w:rPr>
          <w:rFonts w:hint="default" w:ascii="Consolas" w:hAnsi="Consolas" w:eastAsia="Consolas" w:cs="Consolas"/>
          <w:b w:val="0"/>
          <w:bCs w:val="0"/>
          <w:color w:val="A6E22E"/>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 xml:space="preserve">[i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w:t>
      </w:r>
    </w:p>
    <w:p w14:paraId="6F56A7A2">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5282859D">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FD971F"/>
          <w:kern w:val="0"/>
          <w:sz w:val="16"/>
          <w:szCs w:val="16"/>
          <w:shd w:val="clear" w:fill="272822"/>
          <w:lang w:val="en-US" w:eastAsia="zh-CN" w:bidi="ar"/>
        </w:rPr>
        <w:t>panjang</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w:t>
      </w:r>
    </w:p>
    <w:p w14:paraId="0422D614">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"Tiket berhasil dihapus!"</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786A9215">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 </w:t>
      </w:r>
      <w:r>
        <w:rPr>
          <w:rFonts w:hint="default" w:ascii="Consolas" w:hAnsi="Consolas" w:eastAsia="Consolas" w:cs="Consolas"/>
          <w:b w:val="0"/>
          <w:bCs w:val="0"/>
          <w:color w:val="F92672"/>
          <w:kern w:val="0"/>
          <w:sz w:val="16"/>
          <w:szCs w:val="16"/>
          <w:shd w:val="clear" w:fill="272822"/>
          <w:lang w:val="en-US" w:eastAsia="zh-CN" w:bidi="ar"/>
        </w:rPr>
        <w:t>else</w:t>
      </w:r>
      <w:r>
        <w:rPr>
          <w:rFonts w:hint="default" w:ascii="Consolas" w:hAnsi="Consolas" w:eastAsia="Consolas" w:cs="Consolas"/>
          <w:b w:val="0"/>
          <w:bCs w:val="0"/>
          <w:color w:val="F8F8F2"/>
          <w:kern w:val="0"/>
          <w:sz w:val="16"/>
          <w:szCs w:val="16"/>
          <w:shd w:val="clear" w:fill="272822"/>
          <w:lang w:val="en-US" w:eastAsia="zh-CN" w:bidi="ar"/>
        </w:rPr>
        <w:t xml:space="preserve"> {</w:t>
      </w:r>
    </w:p>
    <w:p w14:paraId="0947CC9A">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"Nomor tiket tidak valid. Harap masukkan dengan benar."</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5689BD40">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3B45EDA6">
      <w:pPr>
        <w:keepNext w:val="0"/>
        <w:keepLines w:val="0"/>
        <w:widowControl/>
        <w:suppressLineNumbers w:val="0"/>
        <w:shd w:val="clear" w:fill="272822"/>
        <w:spacing w:line="228" w:lineRule="atLeast"/>
        <w:jc w:val="left"/>
        <w:rPr>
          <w:rFonts w:hint="default" w:ascii="Times New Roman"/>
          <w:sz w:val="20"/>
          <w:lang w:val="en-US"/>
        </w:rPr>
      </w:pPr>
      <w:r>
        <w:rPr>
          <w:rFonts w:hint="default" w:ascii="Consolas" w:hAnsi="Consolas" w:eastAsia="Consolas" w:cs="Consolas"/>
          <w:b w:val="0"/>
          <w:bCs w:val="0"/>
          <w:color w:val="F8F8F2"/>
          <w:kern w:val="0"/>
          <w:sz w:val="16"/>
          <w:szCs w:val="16"/>
          <w:shd w:val="clear" w:fill="272822"/>
          <w:lang w:val="en-US" w:eastAsia="zh-CN" w:bidi="ar"/>
        </w:rPr>
        <w:t>}</w:t>
      </w:r>
    </w:p>
    <w:p w14:paraId="64B84A2A">
      <w:pPr>
        <w:spacing w:before="60"/>
        <w:ind w:right="0"/>
        <w:jc w:val="left"/>
        <w:rPr>
          <w:rFonts w:ascii="Times New Roman"/>
          <w:sz w:val="26"/>
        </w:rPr>
      </w:pPr>
    </w:p>
    <w:p w14:paraId="01B853A2">
      <w:pPr>
        <w:spacing w:before="60"/>
        <w:ind w:right="0"/>
        <w:jc w:val="left"/>
        <w:rPr>
          <w:rFonts w:ascii="Times New Roman"/>
          <w:sz w:val="26"/>
        </w:rPr>
      </w:pPr>
      <w:r>
        <w:rPr>
          <w:rFonts w:ascii="Times New Roman"/>
          <w:sz w:val="26"/>
        </w:rPr>
        <w:t>Gambar</w:t>
      </w:r>
      <w:r>
        <w:rPr>
          <w:rFonts w:ascii="Times New Roman"/>
          <w:spacing w:val="-5"/>
          <w:sz w:val="26"/>
        </w:rPr>
        <w:t xml:space="preserve"> </w:t>
      </w:r>
      <w:r>
        <w:rPr>
          <w:rFonts w:ascii="Times New Roman"/>
          <w:sz w:val="26"/>
        </w:rPr>
        <w:t>3.8</w:t>
      </w:r>
      <w:r>
        <w:rPr>
          <w:rFonts w:ascii="Times New Roman"/>
          <w:spacing w:val="-7"/>
          <w:sz w:val="26"/>
        </w:rPr>
        <w:t xml:space="preserve"> </w:t>
      </w:r>
      <w:r>
        <w:rPr>
          <w:rFonts w:ascii="Times New Roman"/>
          <w:sz w:val="26"/>
        </w:rPr>
        <w:t>(Hapus</w:t>
      </w:r>
      <w:r>
        <w:rPr>
          <w:rFonts w:ascii="Times New Roman"/>
          <w:spacing w:val="-5"/>
          <w:sz w:val="26"/>
        </w:rPr>
        <w:t xml:space="preserve"> </w:t>
      </w:r>
      <w:r>
        <w:rPr>
          <w:rFonts w:ascii="Times New Roman"/>
          <w:spacing w:val="-2"/>
          <w:sz w:val="26"/>
        </w:rPr>
        <w:t>tiket)</w:t>
      </w:r>
    </w:p>
    <w:p w14:paraId="2DE0380B">
      <w:pPr>
        <w:pStyle w:val="6"/>
        <w:spacing w:after="0"/>
        <w:rPr>
          <w:rFonts w:hint="default" w:ascii="Times New Roman"/>
          <w:sz w:val="20"/>
          <w:lang w:val="en-US"/>
        </w:rPr>
        <w:sectPr>
          <w:pgSz w:w="11910" w:h="16840"/>
          <w:pgMar w:top="1940" w:right="0" w:bottom="1000" w:left="566" w:header="0" w:footer="804" w:gutter="0"/>
          <w:cols w:space="720" w:num="1"/>
        </w:sectPr>
      </w:pPr>
    </w:p>
    <w:p w14:paraId="7F5521B7">
      <w:pPr>
        <w:keepNext w:val="0"/>
        <w:keepLines w:val="0"/>
        <w:widowControl/>
        <w:suppressLineNumbers w:val="0"/>
        <w:shd w:val="clear" w:fill="272822"/>
        <w:spacing w:line="228" w:lineRule="atLeast"/>
        <w:jc w:val="left"/>
        <w:rPr>
          <w:rFonts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r>
        <w:rPr>
          <w:rFonts w:hint="default" w:ascii="Consolas" w:hAnsi="Consolas" w:eastAsia="Consolas" w:cs="Consolas"/>
          <w:b w:val="0"/>
          <w:bCs w:val="0"/>
          <w:color w:val="F92672"/>
          <w:kern w:val="0"/>
          <w:sz w:val="16"/>
          <w:szCs w:val="16"/>
          <w:shd w:val="clear" w:fill="272822"/>
          <w:lang w:val="en-US" w:eastAsia="zh-CN" w:bidi="ar"/>
        </w:rPr>
        <w:t>case</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6</w:t>
      </w:r>
      <w:r>
        <w:rPr>
          <w:rFonts w:hint="default" w:ascii="Consolas" w:hAnsi="Consolas" w:eastAsia="Consolas" w:cs="Consolas"/>
          <w:b w:val="0"/>
          <w:bCs w:val="0"/>
          <w:color w:val="F8F8F2"/>
          <w:kern w:val="0"/>
          <w:sz w:val="16"/>
          <w:szCs w:val="16"/>
          <w:shd w:val="clear" w:fill="272822"/>
          <w:lang w:val="en-US" w:eastAsia="zh-CN" w:bidi="ar"/>
        </w:rPr>
        <w:t>:</w:t>
      </w:r>
    </w:p>
    <w:p w14:paraId="6D34D855">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"Terima kasih sudah menggunakan program, sampai berjumpa kembali!"</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642B9767">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break</w:t>
      </w:r>
      <w:r>
        <w:rPr>
          <w:rFonts w:hint="default" w:ascii="Consolas" w:hAnsi="Consolas" w:eastAsia="Consolas" w:cs="Consolas"/>
          <w:b w:val="0"/>
          <w:bCs w:val="0"/>
          <w:color w:val="F8F8F2"/>
          <w:kern w:val="0"/>
          <w:sz w:val="16"/>
          <w:szCs w:val="16"/>
          <w:shd w:val="clear" w:fill="272822"/>
          <w:lang w:val="en-US" w:eastAsia="zh-CN" w:bidi="ar"/>
        </w:rPr>
        <w:t>;</w:t>
      </w:r>
    </w:p>
    <w:p w14:paraId="0E7AE24F">
      <w:pPr>
        <w:pStyle w:val="6"/>
        <w:spacing w:before="98"/>
        <w:rPr>
          <w:rFonts w:ascii="Times New Roman"/>
          <w:sz w:val="26"/>
        </w:rPr>
      </w:pPr>
    </w:p>
    <w:p w14:paraId="35CAE71C">
      <w:pPr>
        <w:spacing w:before="1"/>
        <w:ind w:left="141" w:right="0" w:firstLine="0"/>
        <w:jc w:val="left"/>
        <w:rPr>
          <w:rFonts w:ascii="Times New Roman"/>
          <w:sz w:val="26"/>
        </w:rPr>
      </w:pPr>
      <w:r>
        <w:rPr>
          <w:rFonts w:ascii="Times New Roman"/>
          <w:sz w:val="26"/>
        </w:rPr>
        <w:t>Gambar</w:t>
      </w:r>
      <w:r>
        <w:rPr>
          <w:rFonts w:ascii="Times New Roman"/>
          <w:spacing w:val="-4"/>
          <w:sz w:val="26"/>
        </w:rPr>
        <w:t xml:space="preserve"> </w:t>
      </w:r>
      <w:r>
        <w:rPr>
          <w:rFonts w:ascii="Times New Roman"/>
          <w:sz w:val="26"/>
        </w:rPr>
        <w:t>3.9</w:t>
      </w:r>
      <w:r>
        <w:rPr>
          <w:rFonts w:ascii="Times New Roman"/>
          <w:spacing w:val="-7"/>
          <w:sz w:val="26"/>
        </w:rPr>
        <w:t xml:space="preserve"> </w:t>
      </w:r>
      <w:r>
        <w:rPr>
          <w:rFonts w:ascii="Times New Roman"/>
          <w:spacing w:val="-2"/>
          <w:sz w:val="26"/>
        </w:rPr>
        <w:t>(logout/keluar)</w:t>
      </w:r>
    </w:p>
    <w:p w14:paraId="5088ADFD">
      <w:pPr>
        <w:pStyle w:val="6"/>
        <w:rPr>
          <w:rFonts w:ascii="Times New Roman"/>
          <w:sz w:val="26"/>
        </w:rPr>
      </w:pPr>
    </w:p>
    <w:p w14:paraId="31E1AAD7">
      <w:pPr>
        <w:pStyle w:val="6"/>
        <w:rPr>
          <w:rFonts w:ascii="Times New Roman"/>
          <w:sz w:val="26"/>
        </w:rPr>
      </w:pPr>
    </w:p>
    <w:p w14:paraId="2758380A">
      <w:pPr>
        <w:pStyle w:val="6"/>
        <w:spacing w:before="205"/>
        <w:rPr>
          <w:rFonts w:ascii="Times New Roman"/>
          <w:sz w:val="26"/>
        </w:rPr>
      </w:pPr>
      <w:bookmarkStart w:id="10" w:name="_GoBack"/>
      <w:bookmarkEnd w:id="10"/>
    </w:p>
    <w:p w14:paraId="211D37DA">
      <w:pPr>
        <w:pStyle w:val="2"/>
        <w:numPr>
          <w:ilvl w:val="0"/>
          <w:numId w:val="1"/>
        </w:numPr>
        <w:tabs>
          <w:tab w:val="left" w:pos="1127"/>
        </w:tabs>
        <w:spacing w:before="0" w:after="0" w:line="240" w:lineRule="auto"/>
        <w:ind w:left="1127" w:right="0" w:hanging="253"/>
        <w:jc w:val="left"/>
      </w:pPr>
      <w:bookmarkStart w:id="7" w:name="4.Uji Coba dan Hasil Output"/>
      <w:bookmarkEnd w:id="7"/>
      <w:r>
        <w:t>Uji</w:t>
      </w:r>
      <w:r>
        <w:rPr>
          <w:spacing w:val="-14"/>
        </w:rPr>
        <w:t xml:space="preserve"> </w:t>
      </w:r>
      <w:r>
        <w:t>Coba</w:t>
      </w:r>
      <w:r>
        <w:rPr>
          <w:spacing w:val="-15"/>
        </w:rPr>
        <w:t xml:space="preserve"> </w:t>
      </w:r>
      <w:r>
        <w:t>dan</w:t>
      </w:r>
      <w:r>
        <w:rPr>
          <w:spacing w:val="-11"/>
        </w:rPr>
        <w:t xml:space="preserve"> </w:t>
      </w:r>
      <w:r>
        <w:t>Hasil</w:t>
      </w:r>
      <w:r>
        <w:rPr>
          <w:spacing w:val="-11"/>
        </w:rPr>
        <w:t xml:space="preserve"> </w:t>
      </w:r>
      <w:r>
        <w:rPr>
          <w:spacing w:val="-2"/>
        </w:rPr>
        <w:t>Output</w:t>
      </w:r>
    </w:p>
    <w:p w14:paraId="3D7564CB">
      <w:pPr>
        <w:pStyle w:val="6"/>
        <w:rPr>
          <w:rFonts w:ascii="Times New Roman"/>
          <w:b/>
          <w:sz w:val="26"/>
        </w:rPr>
      </w:pPr>
    </w:p>
    <w:p w14:paraId="4756CC92">
      <w:pPr>
        <w:pStyle w:val="6"/>
        <w:spacing w:before="91"/>
        <w:rPr>
          <w:rFonts w:ascii="Times New Roman"/>
          <w:b/>
          <w:sz w:val="26"/>
        </w:rPr>
      </w:pPr>
    </w:p>
    <w:p w14:paraId="7B1C15DE">
      <w:pPr>
        <w:spacing w:before="0"/>
        <w:ind w:left="425" w:right="0" w:firstLine="0"/>
        <w:jc w:val="left"/>
        <w:rPr>
          <w:rFonts w:ascii="Times New Roman"/>
          <w:b/>
          <w:sz w:val="12"/>
        </w:rPr>
      </w:pPr>
      <w:r>
        <w:rPr>
          <w:rFonts w:ascii="Times New Roman"/>
          <w:b/>
          <w:sz w:val="12"/>
        </w:rPr>
        <w:drawing>
          <wp:anchor distT="0" distB="0" distL="0" distR="0" simplePos="0" relativeHeight="251663360" behindDoc="1" locked="0" layoutInCell="1" allowOverlap="1">
            <wp:simplePos x="0" y="0"/>
            <wp:positionH relativeFrom="page">
              <wp:posOffset>629285</wp:posOffset>
            </wp:positionH>
            <wp:positionV relativeFrom="paragraph">
              <wp:posOffset>108585</wp:posOffset>
            </wp:positionV>
            <wp:extent cx="3893820" cy="2019300"/>
            <wp:effectExtent l="0" t="0" r="0" b="0"/>
            <wp:wrapTopAndBottom/>
            <wp:docPr id="47" name="Image 47"/>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15" cstate="print"/>
                    <a:stretch>
                      <a:fillRect/>
                    </a:stretch>
                  </pic:blipFill>
                  <pic:spPr>
                    <a:xfrm>
                      <a:off x="0" y="0"/>
                      <a:ext cx="3893820" cy="2019300"/>
                    </a:xfrm>
                    <a:prstGeom prst="rect">
                      <a:avLst/>
                    </a:prstGeom>
                  </pic:spPr>
                </pic:pic>
              </a:graphicData>
            </a:graphic>
          </wp:anchor>
        </w:drawing>
      </w:r>
      <w:r>
        <w:rPr>
          <w:rFonts w:ascii="Times New Roman"/>
          <w:b/>
          <w:spacing w:val="-5"/>
          <w:sz w:val="12"/>
        </w:rPr>
        <w:t>4.1</w:t>
      </w:r>
    </w:p>
    <w:p w14:paraId="19F58A09">
      <w:pPr>
        <w:pStyle w:val="6"/>
        <w:spacing w:before="46"/>
        <w:rPr>
          <w:rFonts w:ascii="Times New Roman"/>
          <w:b/>
          <w:sz w:val="12"/>
        </w:rPr>
      </w:pPr>
    </w:p>
    <w:p w14:paraId="1F93819C">
      <w:pPr>
        <w:spacing w:before="1"/>
        <w:ind w:left="425" w:right="0" w:firstLine="0"/>
        <w:jc w:val="left"/>
        <w:rPr>
          <w:rFonts w:ascii="Times New Roman"/>
          <w:sz w:val="24"/>
        </w:rPr>
      </w:pPr>
      <w:r>
        <w:rPr>
          <w:rFonts w:ascii="Times New Roman"/>
          <w:sz w:val="24"/>
        </w:rPr>
        <w:t>Ga</w:t>
      </w:r>
      <w:bookmarkStart w:id="8" w:name="4.1"/>
      <w:bookmarkEnd w:id="8"/>
      <w:r>
        <w:rPr>
          <w:rFonts w:ascii="Times New Roman"/>
          <w:sz w:val="24"/>
        </w:rPr>
        <w:t>mbar</w:t>
      </w:r>
      <w:r>
        <w:rPr>
          <w:rFonts w:ascii="Times New Roman"/>
          <w:spacing w:val="-4"/>
          <w:sz w:val="24"/>
        </w:rPr>
        <w:t xml:space="preserve"> </w:t>
      </w:r>
      <w:r>
        <w:rPr>
          <w:rFonts w:ascii="Times New Roman"/>
          <w:spacing w:val="-5"/>
          <w:sz w:val="24"/>
        </w:rPr>
        <w:t>4.1</w:t>
      </w:r>
    </w:p>
    <w:p w14:paraId="0CC76F7B">
      <w:pPr>
        <w:spacing w:after="0"/>
        <w:jc w:val="left"/>
        <w:rPr>
          <w:rFonts w:ascii="Times New Roman"/>
          <w:sz w:val="24"/>
        </w:rPr>
        <w:sectPr>
          <w:pgSz w:w="11910" w:h="16840"/>
          <w:pgMar w:top="1880" w:right="0" w:bottom="1000" w:left="566" w:header="0" w:footer="804" w:gutter="0"/>
          <w:cols w:space="720" w:num="1"/>
        </w:sectPr>
      </w:pPr>
    </w:p>
    <w:p w14:paraId="1A24B594">
      <w:pPr>
        <w:pStyle w:val="6"/>
        <w:ind w:left="204"/>
        <w:rPr>
          <w:rFonts w:ascii="Times New Roman"/>
          <w:sz w:val="20"/>
        </w:rPr>
      </w:pPr>
      <w:r>
        <w:rPr>
          <w:rFonts w:ascii="Times New Roman"/>
          <w:sz w:val="20"/>
        </w:rPr>
        <w:drawing>
          <wp:inline distT="0" distB="0" distL="0" distR="0">
            <wp:extent cx="3923665" cy="1945005"/>
            <wp:effectExtent l="0" t="0" r="0" b="0"/>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16" cstate="print"/>
                    <a:stretch>
                      <a:fillRect/>
                    </a:stretch>
                  </pic:blipFill>
                  <pic:spPr>
                    <a:xfrm>
                      <a:off x="0" y="0"/>
                      <a:ext cx="3923813" cy="1945386"/>
                    </a:xfrm>
                    <a:prstGeom prst="rect">
                      <a:avLst/>
                    </a:prstGeom>
                  </pic:spPr>
                </pic:pic>
              </a:graphicData>
            </a:graphic>
          </wp:inline>
        </w:drawing>
      </w:r>
    </w:p>
    <w:p w14:paraId="70C7B13E">
      <w:pPr>
        <w:pStyle w:val="6"/>
        <w:spacing w:before="12"/>
        <w:rPr>
          <w:rFonts w:ascii="Times New Roman"/>
          <w:sz w:val="24"/>
        </w:rPr>
      </w:pPr>
    </w:p>
    <w:p w14:paraId="036D0306">
      <w:pPr>
        <w:spacing w:before="0"/>
        <w:ind w:left="425" w:right="0" w:firstLine="0"/>
        <w:jc w:val="left"/>
        <w:rPr>
          <w:rFonts w:ascii="Times New Roman"/>
          <w:sz w:val="24"/>
        </w:rPr>
      </w:pPr>
      <w:r>
        <w:rPr>
          <w:rFonts w:ascii="Times New Roman"/>
          <w:sz w:val="24"/>
        </w:rPr>
        <w:t>Gambar</w:t>
      </w:r>
      <w:r>
        <w:rPr>
          <w:rFonts w:ascii="Times New Roman"/>
          <w:spacing w:val="-4"/>
          <w:sz w:val="24"/>
        </w:rPr>
        <w:t xml:space="preserve"> </w:t>
      </w:r>
      <w:r>
        <w:rPr>
          <w:rFonts w:ascii="Times New Roman"/>
          <w:spacing w:val="-5"/>
          <w:sz w:val="24"/>
        </w:rPr>
        <w:t>4.2</w:t>
      </w:r>
    </w:p>
    <w:p w14:paraId="35B7A331">
      <w:pPr>
        <w:pStyle w:val="6"/>
        <w:rPr>
          <w:rFonts w:ascii="Times New Roman"/>
          <w:sz w:val="20"/>
        </w:rPr>
      </w:pPr>
    </w:p>
    <w:p w14:paraId="631FFF47">
      <w:pPr>
        <w:pStyle w:val="6"/>
        <w:rPr>
          <w:rFonts w:ascii="Times New Roman"/>
          <w:sz w:val="20"/>
        </w:rPr>
      </w:pPr>
    </w:p>
    <w:p w14:paraId="409DB3AA">
      <w:pPr>
        <w:pStyle w:val="6"/>
        <w:spacing w:before="8"/>
        <w:rPr>
          <w:rFonts w:ascii="Times New Roman"/>
          <w:sz w:val="20"/>
        </w:rPr>
      </w:pPr>
      <w:r>
        <w:rPr>
          <w:rFonts w:ascii="Times New Roman"/>
          <w:sz w:val="20"/>
        </w:rPr>
        <w:drawing>
          <wp:anchor distT="0" distB="0" distL="0" distR="0" simplePos="0" relativeHeight="251664384" behindDoc="1" locked="0" layoutInCell="1" allowOverlap="1">
            <wp:simplePos x="0" y="0"/>
            <wp:positionH relativeFrom="page">
              <wp:posOffset>711200</wp:posOffset>
            </wp:positionH>
            <wp:positionV relativeFrom="paragraph">
              <wp:posOffset>166370</wp:posOffset>
            </wp:positionV>
            <wp:extent cx="2969895" cy="3512820"/>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7" cstate="print"/>
                    <a:stretch>
                      <a:fillRect/>
                    </a:stretch>
                  </pic:blipFill>
                  <pic:spPr>
                    <a:xfrm>
                      <a:off x="0" y="0"/>
                      <a:ext cx="2970195" cy="3512724"/>
                    </a:xfrm>
                    <a:prstGeom prst="rect">
                      <a:avLst/>
                    </a:prstGeom>
                  </pic:spPr>
                </pic:pic>
              </a:graphicData>
            </a:graphic>
          </wp:anchor>
        </w:drawing>
      </w:r>
    </w:p>
    <w:p w14:paraId="7399AA03">
      <w:pPr>
        <w:spacing w:before="230"/>
        <w:ind w:left="141" w:right="0" w:firstLine="0"/>
        <w:jc w:val="left"/>
        <w:rPr>
          <w:rFonts w:ascii="Times New Roman"/>
          <w:sz w:val="24"/>
        </w:rPr>
      </w:pPr>
      <w:r>
        <w:rPr>
          <w:rFonts w:ascii="Times New Roman"/>
          <w:sz w:val="24"/>
        </w:rPr>
        <w:t>Gambar</w:t>
      </w:r>
      <w:r>
        <w:rPr>
          <w:rFonts w:ascii="Times New Roman"/>
          <w:spacing w:val="-2"/>
          <w:sz w:val="24"/>
        </w:rPr>
        <w:t xml:space="preserve"> </w:t>
      </w:r>
      <w:r>
        <w:rPr>
          <w:rFonts w:ascii="Times New Roman"/>
          <w:spacing w:val="-5"/>
          <w:sz w:val="24"/>
        </w:rPr>
        <w:t>4.3</w:t>
      </w:r>
    </w:p>
    <w:p w14:paraId="67FD5377">
      <w:pPr>
        <w:pStyle w:val="6"/>
        <w:rPr>
          <w:rFonts w:ascii="Times New Roman"/>
          <w:sz w:val="20"/>
        </w:rPr>
      </w:pPr>
    </w:p>
    <w:p w14:paraId="0B7F223A">
      <w:pPr>
        <w:pStyle w:val="6"/>
        <w:spacing w:before="49"/>
        <w:rPr>
          <w:rFonts w:ascii="Times New Roman"/>
          <w:sz w:val="20"/>
        </w:rPr>
      </w:pPr>
      <w:r>
        <w:rPr>
          <w:rFonts w:ascii="Times New Roman"/>
          <w:sz w:val="20"/>
        </w:rPr>
        <w:drawing>
          <wp:anchor distT="0" distB="0" distL="0" distR="0" simplePos="0" relativeHeight="251664384" behindDoc="1" locked="0" layoutInCell="1" allowOverlap="1">
            <wp:simplePos x="0" y="0"/>
            <wp:positionH relativeFrom="page">
              <wp:posOffset>629285</wp:posOffset>
            </wp:positionH>
            <wp:positionV relativeFrom="paragraph">
              <wp:posOffset>191770</wp:posOffset>
            </wp:positionV>
            <wp:extent cx="3147060" cy="1865630"/>
            <wp:effectExtent l="0" t="0" r="0" b="0"/>
            <wp:wrapTopAndBottom/>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8" cstate="print"/>
                    <a:stretch>
                      <a:fillRect/>
                    </a:stretch>
                  </pic:blipFill>
                  <pic:spPr>
                    <a:xfrm>
                      <a:off x="0" y="0"/>
                      <a:ext cx="3147060" cy="1865376"/>
                    </a:xfrm>
                    <a:prstGeom prst="rect">
                      <a:avLst/>
                    </a:prstGeom>
                  </pic:spPr>
                </pic:pic>
              </a:graphicData>
            </a:graphic>
          </wp:anchor>
        </w:drawing>
      </w:r>
    </w:p>
    <w:p w14:paraId="45D67E07">
      <w:pPr>
        <w:pStyle w:val="6"/>
        <w:spacing w:after="0"/>
        <w:rPr>
          <w:rFonts w:ascii="Times New Roman"/>
          <w:sz w:val="20"/>
        </w:rPr>
        <w:sectPr>
          <w:pgSz w:w="11910" w:h="16840"/>
          <w:pgMar w:top="1940" w:right="0" w:bottom="1000" w:left="566" w:header="0" w:footer="804" w:gutter="0"/>
          <w:cols w:space="720" w:num="1"/>
        </w:sectPr>
      </w:pPr>
    </w:p>
    <w:p w14:paraId="5EF02D6D">
      <w:pPr>
        <w:spacing w:before="79"/>
        <w:ind w:left="425" w:right="0" w:firstLine="0"/>
        <w:jc w:val="left"/>
        <w:rPr>
          <w:rFonts w:ascii="Times New Roman"/>
          <w:sz w:val="24"/>
        </w:rPr>
      </w:pPr>
      <w:r>
        <w:rPr>
          <w:rFonts w:ascii="Times New Roman"/>
          <w:sz w:val="24"/>
        </w:rPr>
        <w:t>Gambar</w:t>
      </w:r>
      <w:r>
        <w:rPr>
          <w:rFonts w:ascii="Times New Roman"/>
          <w:spacing w:val="-4"/>
          <w:sz w:val="24"/>
        </w:rPr>
        <w:t xml:space="preserve"> </w:t>
      </w:r>
      <w:r>
        <w:rPr>
          <w:rFonts w:ascii="Times New Roman"/>
          <w:spacing w:val="-5"/>
          <w:sz w:val="24"/>
        </w:rPr>
        <w:t>4.4</w:t>
      </w:r>
    </w:p>
    <w:p w14:paraId="181A00B8">
      <w:pPr>
        <w:pStyle w:val="6"/>
        <w:rPr>
          <w:rFonts w:ascii="Times New Roman"/>
          <w:sz w:val="20"/>
        </w:rPr>
      </w:pPr>
    </w:p>
    <w:p w14:paraId="6F6E96E3">
      <w:pPr>
        <w:pStyle w:val="6"/>
        <w:rPr>
          <w:rFonts w:ascii="Times New Roman"/>
          <w:sz w:val="20"/>
        </w:rPr>
      </w:pPr>
    </w:p>
    <w:p w14:paraId="2B9098B7">
      <w:pPr>
        <w:pStyle w:val="6"/>
        <w:rPr>
          <w:rFonts w:ascii="Times New Roman"/>
          <w:sz w:val="20"/>
        </w:rPr>
      </w:pPr>
    </w:p>
    <w:p w14:paraId="6C18A0F4">
      <w:pPr>
        <w:pStyle w:val="6"/>
        <w:rPr>
          <w:rFonts w:ascii="Times New Roman"/>
          <w:sz w:val="20"/>
        </w:rPr>
      </w:pPr>
    </w:p>
    <w:p w14:paraId="54BBF756">
      <w:pPr>
        <w:pStyle w:val="6"/>
        <w:spacing w:before="119"/>
        <w:rPr>
          <w:rFonts w:ascii="Times New Roman"/>
          <w:sz w:val="20"/>
        </w:rPr>
      </w:pPr>
      <w:r>
        <w:rPr>
          <w:rFonts w:ascii="Times New Roman"/>
          <w:sz w:val="20"/>
        </w:rPr>
        <w:drawing>
          <wp:anchor distT="0" distB="0" distL="0" distR="0" simplePos="0" relativeHeight="251665408" behindDoc="1" locked="0" layoutInCell="1" allowOverlap="1">
            <wp:simplePos x="0" y="0"/>
            <wp:positionH relativeFrom="page">
              <wp:posOffset>914400</wp:posOffset>
            </wp:positionH>
            <wp:positionV relativeFrom="paragraph">
              <wp:posOffset>236855</wp:posOffset>
            </wp:positionV>
            <wp:extent cx="3403600" cy="1608455"/>
            <wp:effectExtent l="0" t="0" r="0" b="0"/>
            <wp:wrapTopAndBottom/>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9" cstate="print"/>
                    <a:stretch>
                      <a:fillRect/>
                    </a:stretch>
                  </pic:blipFill>
                  <pic:spPr>
                    <a:xfrm>
                      <a:off x="0" y="0"/>
                      <a:ext cx="3403898" cy="1608201"/>
                    </a:xfrm>
                    <a:prstGeom prst="rect">
                      <a:avLst/>
                    </a:prstGeom>
                  </pic:spPr>
                </pic:pic>
              </a:graphicData>
            </a:graphic>
          </wp:anchor>
        </w:drawing>
      </w:r>
    </w:p>
    <w:p w14:paraId="1C767CBC">
      <w:pPr>
        <w:spacing w:before="182"/>
        <w:ind w:left="425" w:right="0" w:firstLine="0"/>
        <w:jc w:val="left"/>
        <w:rPr>
          <w:rFonts w:ascii="Times New Roman"/>
          <w:sz w:val="24"/>
        </w:rPr>
      </w:pPr>
      <w:r>
        <w:rPr>
          <w:rFonts w:ascii="Times New Roman"/>
          <w:sz w:val="24"/>
        </w:rPr>
        <w:t>Gambar</w:t>
      </w:r>
      <w:r>
        <w:rPr>
          <w:rFonts w:ascii="Times New Roman"/>
          <w:spacing w:val="-4"/>
          <w:sz w:val="24"/>
        </w:rPr>
        <w:t xml:space="preserve"> </w:t>
      </w:r>
      <w:r>
        <w:rPr>
          <w:rFonts w:ascii="Times New Roman"/>
          <w:spacing w:val="-5"/>
          <w:sz w:val="24"/>
        </w:rPr>
        <w:t>4.5</w:t>
      </w:r>
    </w:p>
    <w:p w14:paraId="53082406">
      <w:pPr>
        <w:pStyle w:val="6"/>
        <w:rPr>
          <w:rFonts w:ascii="Times New Roman"/>
          <w:sz w:val="24"/>
        </w:rPr>
      </w:pPr>
    </w:p>
    <w:p w14:paraId="7643E3AC">
      <w:pPr>
        <w:pStyle w:val="6"/>
        <w:rPr>
          <w:rFonts w:ascii="Times New Roman"/>
          <w:sz w:val="24"/>
        </w:rPr>
      </w:pPr>
    </w:p>
    <w:p w14:paraId="162FA6AC">
      <w:pPr>
        <w:pStyle w:val="6"/>
        <w:spacing w:before="148"/>
        <w:rPr>
          <w:rFonts w:ascii="Times New Roman"/>
          <w:sz w:val="24"/>
        </w:rPr>
      </w:pPr>
    </w:p>
    <w:p w14:paraId="2009CB80">
      <w:pPr>
        <w:pStyle w:val="3"/>
        <w:numPr>
          <w:ilvl w:val="0"/>
          <w:numId w:val="1"/>
        </w:numPr>
        <w:tabs>
          <w:tab w:val="left" w:pos="1113"/>
        </w:tabs>
        <w:spacing w:before="1" w:after="0" w:line="240" w:lineRule="auto"/>
        <w:ind w:left="1113" w:right="0" w:hanging="239"/>
        <w:jc w:val="left"/>
      </w:pPr>
      <w:bookmarkStart w:id="9" w:name="5.GIT"/>
      <w:bookmarkEnd w:id="9"/>
      <w:r>
        <w:rPr>
          <w:spacing w:val="-5"/>
        </w:rPr>
        <w:t>GIT</w:t>
      </w:r>
    </w:p>
    <w:p w14:paraId="220E5D4C">
      <w:pPr>
        <w:pStyle w:val="6"/>
        <w:spacing w:before="187"/>
        <w:rPr>
          <w:rFonts w:ascii="Times New Roman"/>
          <w:b/>
          <w:sz w:val="20"/>
        </w:rPr>
      </w:pPr>
      <w:r>
        <w:rPr>
          <w:rFonts w:ascii="Times New Roman"/>
          <w:b/>
          <w:sz w:val="20"/>
        </w:rPr>
        <w:drawing>
          <wp:anchor distT="0" distB="0" distL="0" distR="0" simplePos="0" relativeHeight="251665408" behindDoc="1" locked="0" layoutInCell="1" allowOverlap="1">
            <wp:simplePos x="0" y="0"/>
            <wp:positionH relativeFrom="page">
              <wp:posOffset>449580</wp:posOffset>
            </wp:positionH>
            <wp:positionV relativeFrom="paragraph">
              <wp:posOffset>280035</wp:posOffset>
            </wp:positionV>
            <wp:extent cx="5381625" cy="356425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0" cstate="print"/>
                    <a:stretch>
                      <a:fillRect/>
                    </a:stretch>
                  </pic:blipFill>
                  <pic:spPr>
                    <a:xfrm>
                      <a:off x="0" y="0"/>
                      <a:ext cx="5381733" cy="3564445"/>
                    </a:xfrm>
                    <a:prstGeom prst="rect">
                      <a:avLst/>
                    </a:prstGeom>
                  </pic:spPr>
                </pic:pic>
              </a:graphicData>
            </a:graphic>
          </wp:anchor>
        </w:drawing>
      </w:r>
    </w:p>
    <w:p w14:paraId="57F47930">
      <w:pPr>
        <w:pStyle w:val="6"/>
        <w:spacing w:before="5"/>
        <w:rPr>
          <w:rFonts w:ascii="Times New Roman"/>
          <w:b/>
          <w:sz w:val="24"/>
        </w:rPr>
      </w:pPr>
    </w:p>
    <w:p w14:paraId="369D4B86">
      <w:pPr>
        <w:pStyle w:val="9"/>
        <w:numPr>
          <w:ilvl w:val="0"/>
          <w:numId w:val="3"/>
        </w:numPr>
        <w:tabs>
          <w:tab w:val="left" w:pos="381"/>
        </w:tabs>
        <w:spacing w:before="0" w:after="0" w:line="240" w:lineRule="auto"/>
        <w:ind w:left="381" w:right="0" w:hanging="240"/>
        <w:jc w:val="left"/>
        <w:rPr>
          <w:b/>
          <w:sz w:val="24"/>
        </w:rPr>
      </w:pPr>
      <w:r>
        <w:rPr>
          <w:b/>
          <w:sz w:val="24"/>
        </w:rPr>
        <w:t>git</w:t>
      </w:r>
      <w:r>
        <w:rPr>
          <w:b/>
          <w:spacing w:val="-1"/>
          <w:sz w:val="24"/>
        </w:rPr>
        <w:t xml:space="preserve"> </w:t>
      </w:r>
      <w:r>
        <w:rPr>
          <w:b/>
          <w:sz w:val="24"/>
        </w:rPr>
        <w:t>add</w:t>
      </w:r>
      <w:r>
        <w:rPr>
          <w:b/>
          <w:spacing w:val="-2"/>
          <w:sz w:val="24"/>
        </w:rPr>
        <w:t xml:space="preserve"> </w:t>
      </w:r>
      <w:r>
        <w:rPr>
          <w:b/>
          <w:spacing w:val="-10"/>
          <w:sz w:val="24"/>
        </w:rPr>
        <w:t>.</w:t>
      </w:r>
    </w:p>
    <w:p w14:paraId="19F77523">
      <w:pPr>
        <w:pStyle w:val="9"/>
        <w:numPr>
          <w:ilvl w:val="1"/>
          <w:numId w:val="3"/>
        </w:numPr>
        <w:tabs>
          <w:tab w:val="left" w:pos="279"/>
        </w:tabs>
        <w:spacing w:before="0" w:after="0" w:line="240" w:lineRule="auto"/>
        <w:ind w:left="141" w:right="776" w:firstLine="0"/>
        <w:jc w:val="left"/>
        <w:rPr>
          <w:sz w:val="24"/>
        </w:rPr>
      </w:pPr>
      <w:r>
        <w:rPr>
          <w:sz w:val="24"/>
        </w:rPr>
        <w:t>Perintah</w:t>
      </w:r>
      <w:r>
        <w:rPr>
          <w:spacing w:val="-4"/>
          <w:sz w:val="24"/>
        </w:rPr>
        <w:t xml:space="preserve"> </w:t>
      </w:r>
      <w:r>
        <w:rPr>
          <w:sz w:val="24"/>
        </w:rPr>
        <w:t>ini</w:t>
      </w:r>
      <w:r>
        <w:rPr>
          <w:spacing w:val="-4"/>
          <w:sz w:val="24"/>
        </w:rPr>
        <w:t xml:space="preserve"> </w:t>
      </w:r>
      <w:r>
        <w:rPr>
          <w:sz w:val="24"/>
        </w:rPr>
        <w:t>digunakan</w:t>
      </w:r>
      <w:r>
        <w:rPr>
          <w:spacing w:val="-4"/>
          <w:sz w:val="24"/>
        </w:rPr>
        <w:t xml:space="preserve"> </w:t>
      </w:r>
      <w:r>
        <w:rPr>
          <w:sz w:val="24"/>
        </w:rPr>
        <w:t>untuk</w:t>
      </w:r>
      <w:r>
        <w:rPr>
          <w:spacing w:val="-4"/>
          <w:sz w:val="24"/>
        </w:rPr>
        <w:t xml:space="preserve"> </w:t>
      </w:r>
      <w:r>
        <w:rPr>
          <w:sz w:val="24"/>
        </w:rPr>
        <w:t>menambahkan</w:t>
      </w:r>
      <w:r>
        <w:rPr>
          <w:spacing w:val="-4"/>
          <w:sz w:val="24"/>
        </w:rPr>
        <w:t xml:space="preserve"> </w:t>
      </w:r>
      <w:r>
        <w:rPr>
          <w:sz w:val="24"/>
        </w:rPr>
        <w:t>semua</w:t>
      </w:r>
      <w:r>
        <w:rPr>
          <w:spacing w:val="-3"/>
          <w:sz w:val="24"/>
        </w:rPr>
        <w:t xml:space="preserve"> </w:t>
      </w:r>
      <w:r>
        <w:rPr>
          <w:sz w:val="24"/>
        </w:rPr>
        <w:t>perubahan</w:t>
      </w:r>
      <w:r>
        <w:rPr>
          <w:spacing w:val="-4"/>
          <w:sz w:val="24"/>
        </w:rPr>
        <w:t xml:space="preserve"> </w:t>
      </w:r>
      <w:r>
        <w:rPr>
          <w:sz w:val="24"/>
        </w:rPr>
        <w:t>(file</w:t>
      </w:r>
      <w:r>
        <w:rPr>
          <w:spacing w:val="-3"/>
          <w:sz w:val="24"/>
        </w:rPr>
        <w:t xml:space="preserve"> </w:t>
      </w:r>
      <w:r>
        <w:rPr>
          <w:sz w:val="24"/>
        </w:rPr>
        <w:t>yang</w:t>
      </w:r>
      <w:r>
        <w:rPr>
          <w:spacing w:val="-4"/>
          <w:sz w:val="24"/>
        </w:rPr>
        <w:t xml:space="preserve"> </w:t>
      </w:r>
      <w:r>
        <w:rPr>
          <w:sz w:val="24"/>
        </w:rPr>
        <w:t>baru</w:t>
      </w:r>
      <w:r>
        <w:rPr>
          <w:spacing w:val="-2"/>
          <w:sz w:val="24"/>
        </w:rPr>
        <w:t xml:space="preserve"> </w:t>
      </w:r>
      <w:r>
        <w:rPr>
          <w:sz w:val="24"/>
        </w:rPr>
        <w:t>dibuat,</w:t>
      </w:r>
      <w:r>
        <w:rPr>
          <w:spacing w:val="-4"/>
          <w:sz w:val="24"/>
        </w:rPr>
        <w:t xml:space="preserve"> </w:t>
      </w:r>
      <w:r>
        <w:rPr>
          <w:sz w:val="24"/>
        </w:rPr>
        <w:t>diubah,</w:t>
      </w:r>
      <w:r>
        <w:rPr>
          <w:spacing w:val="-4"/>
          <w:sz w:val="24"/>
        </w:rPr>
        <w:t xml:space="preserve"> </w:t>
      </w:r>
      <w:r>
        <w:rPr>
          <w:sz w:val="24"/>
        </w:rPr>
        <w:t>atau</w:t>
      </w:r>
      <w:r>
        <w:rPr>
          <w:spacing w:val="-2"/>
          <w:sz w:val="24"/>
        </w:rPr>
        <w:t xml:space="preserve"> </w:t>
      </w:r>
      <w:r>
        <w:rPr>
          <w:sz w:val="24"/>
        </w:rPr>
        <w:t>dihapus) ke dalam staging area.</w:t>
      </w:r>
    </w:p>
    <w:p w14:paraId="082B9A00">
      <w:pPr>
        <w:pStyle w:val="9"/>
        <w:numPr>
          <w:ilvl w:val="1"/>
          <w:numId w:val="3"/>
        </w:numPr>
        <w:tabs>
          <w:tab w:val="left" w:pos="279"/>
        </w:tabs>
        <w:spacing w:before="0" w:after="0" w:line="240" w:lineRule="auto"/>
        <w:ind w:left="279" w:right="0" w:hanging="138"/>
        <w:jc w:val="left"/>
        <w:rPr>
          <w:sz w:val="24"/>
        </w:rPr>
      </w:pPr>
      <w:r>
        <w:rPr>
          <w:sz w:val="24"/>
        </w:rPr>
        <w:t>Titik</w:t>
      </w:r>
      <w:r>
        <w:rPr>
          <w:spacing w:val="-5"/>
          <w:sz w:val="24"/>
        </w:rPr>
        <w:t xml:space="preserve"> </w:t>
      </w:r>
      <w:r>
        <w:rPr>
          <w:sz w:val="24"/>
        </w:rPr>
        <w:t>(`.`)</w:t>
      </w:r>
      <w:r>
        <w:rPr>
          <w:spacing w:val="2"/>
          <w:sz w:val="24"/>
        </w:rPr>
        <w:t xml:space="preserve"> </w:t>
      </w:r>
      <w:r>
        <w:rPr>
          <w:sz w:val="24"/>
        </w:rPr>
        <w:t>menunjukkan</w:t>
      </w:r>
      <w:r>
        <w:rPr>
          <w:spacing w:val="-2"/>
          <w:sz w:val="24"/>
        </w:rPr>
        <w:t xml:space="preserve"> </w:t>
      </w:r>
      <w:r>
        <w:rPr>
          <w:sz w:val="24"/>
        </w:rPr>
        <w:t>bahwa</w:t>
      </w:r>
      <w:r>
        <w:rPr>
          <w:spacing w:val="-1"/>
          <w:sz w:val="24"/>
        </w:rPr>
        <w:t xml:space="preserve"> </w:t>
      </w:r>
      <w:r>
        <w:rPr>
          <w:sz w:val="24"/>
        </w:rPr>
        <w:t>semua</w:t>
      </w:r>
      <w:r>
        <w:rPr>
          <w:spacing w:val="-1"/>
          <w:sz w:val="24"/>
        </w:rPr>
        <w:t xml:space="preserve"> </w:t>
      </w:r>
      <w:r>
        <w:rPr>
          <w:sz w:val="24"/>
        </w:rPr>
        <w:t>file</w:t>
      </w:r>
      <w:r>
        <w:rPr>
          <w:spacing w:val="-3"/>
          <w:sz w:val="24"/>
        </w:rPr>
        <w:t xml:space="preserve"> </w:t>
      </w:r>
      <w:r>
        <w:rPr>
          <w:sz w:val="24"/>
        </w:rPr>
        <w:t>yang ada</w:t>
      </w:r>
      <w:r>
        <w:rPr>
          <w:spacing w:val="-1"/>
          <w:sz w:val="24"/>
        </w:rPr>
        <w:t xml:space="preserve"> </w:t>
      </w:r>
      <w:r>
        <w:rPr>
          <w:sz w:val="24"/>
        </w:rPr>
        <w:t>dalam</w:t>
      </w:r>
      <w:r>
        <w:rPr>
          <w:spacing w:val="-2"/>
          <w:sz w:val="24"/>
        </w:rPr>
        <w:t xml:space="preserve"> </w:t>
      </w:r>
      <w:r>
        <w:rPr>
          <w:sz w:val="24"/>
        </w:rPr>
        <w:t>direktori</w:t>
      </w:r>
      <w:r>
        <w:rPr>
          <w:spacing w:val="-1"/>
          <w:sz w:val="24"/>
        </w:rPr>
        <w:t xml:space="preserve"> </w:t>
      </w:r>
      <w:r>
        <w:rPr>
          <w:sz w:val="24"/>
        </w:rPr>
        <w:t>kerja</w:t>
      </w:r>
      <w:r>
        <w:rPr>
          <w:spacing w:val="-2"/>
          <w:sz w:val="24"/>
        </w:rPr>
        <w:t xml:space="preserve"> </w:t>
      </w:r>
      <w:r>
        <w:rPr>
          <w:sz w:val="24"/>
        </w:rPr>
        <w:t xml:space="preserve">akan </w:t>
      </w:r>
      <w:r>
        <w:rPr>
          <w:spacing w:val="-2"/>
          <w:sz w:val="24"/>
        </w:rPr>
        <w:t>ditambahkan.</w:t>
      </w:r>
    </w:p>
    <w:p w14:paraId="349CCF63">
      <w:pPr>
        <w:pStyle w:val="3"/>
        <w:numPr>
          <w:ilvl w:val="0"/>
          <w:numId w:val="3"/>
        </w:numPr>
        <w:tabs>
          <w:tab w:val="left" w:pos="381"/>
        </w:tabs>
        <w:spacing w:before="0" w:after="0" w:line="240" w:lineRule="auto"/>
        <w:ind w:left="381" w:right="0" w:hanging="240"/>
        <w:jc w:val="left"/>
      </w:pPr>
      <w:r>
        <w:t>git</w:t>
      </w:r>
      <w:r>
        <w:rPr>
          <w:spacing w:val="-5"/>
        </w:rPr>
        <w:t xml:space="preserve"> </w:t>
      </w:r>
      <w:r>
        <w:t>commit</w:t>
      </w:r>
      <w:r>
        <w:rPr>
          <w:spacing w:val="-1"/>
        </w:rPr>
        <w:t xml:space="preserve"> </w:t>
      </w:r>
      <w:r>
        <w:t>-m</w:t>
      </w:r>
      <w:r>
        <w:rPr>
          <w:spacing w:val="-1"/>
        </w:rPr>
        <w:t xml:space="preserve"> </w:t>
      </w:r>
      <w:r>
        <w:t>"Posttest</w:t>
      </w:r>
      <w:r>
        <w:rPr>
          <w:spacing w:val="-2"/>
        </w:rPr>
        <w:t xml:space="preserve"> </w:t>
      </w:r>
      <w:r>
        <w:rPr>
          <w:spacing w:val="-5"/>
        </w:rPr>
        <w:t>3"</w:t>
      </w:r>
    </w:p>
    <w:p w14:paraId="38035A5B">
      <w:pPr>
        <w:pStyle w:val="9"/>
        <w:numPr>
          <w:ilvl w:val="1"/>
          <w:numId w:val="3"/>
        </w:numPr>
        <w:tabs>
          <w:tab w:val="left" w:pos="279"/>
        </w:tabs>
        <w:spacing w:before="0" w:after="0" w:line="240" w:lineRule="auto"/>
        <w:ind w:left="279" w:right="0" w:hanging="138"/>
        <w:jc w:val="left"/>
        <w:rPr>
          <w:sz w:val="24"/>
        </w:rPr>
      </w:pPr>
      <w:r>
        <w:rPr>
          <w:sz w:val="24"/>
        </w:rPr>
        <w:t>Perintah</w:t>
      </w:r>
      <w:r>
        <w:rPr>
          <w:spacing w:val="-5"/>
          <w:sz w:val="24"/>
        </w:rPr>
        <w:t xml:space="preserve"> </w:t>
      </w:r>
      <w:r>
        <w:rPr>
          <w:sz w:val="24"/>
        </w:rPr>
        <w:t>ini</w:t>
      </w:r>
      <w:r>
        <w:rPr>
          <w:spacing w:val="-2"/>
          <w:sz w:val="24"/>
        </w:rPr>
        <w:t xml:space="preserve"> </w:t>
      </w:r>
      <w:r>
        <w:rPr>
          <w:sz w:val="24"/>
        </w:rPr>
        <w:t>membuat</w:t>
      </w:r>
      <w:r>
        <w:rPr>
          <w:spacing w:val="-2"/>
          <w:sz w:val="24"/>
        </w:rPr>
        <w:t xml:space="preserve"> </w:t>
      </w:r>
      <w:r>
        <w:rPr>
          <w:sz w:val="24"/>
        </w:rPr>
        <w:t>commit</w:t>
      </w:r>
      <w:r>
        <w:rPr>
          <w:spacing w:val="-3"/>
          <w:sz w:val="24"/>
        </w:rPr>
        <w:t xml:space="preserve"> </w:t>
      </w:r>
      <w:r>
        <w:rPr>
          <w:sz w:val="24"/>
        </w:rPr>
        <w:t>dengan</w:t>
      </w:r>
      <w:r>
        <w:rPr>
          <w:spacing w:val="-2"/>
          <w:sz w:val="24"/>
        </w:rPr>
        <w:t xml:space="preserve"> </w:t>
      </w:r>
      <w:r>
        <w:rPr>
          <w:sz w:val="24"/>
        </w:rPr>
        <w:t>pesan `"Posttest</w:t>
      </w:r>
      <w:r>
        <w:rPr>
          <w:spacing w:val="-3"/>
          <w:sz w:val="24"/>
        </w:rPr>
        <w:t xml:space="preserve"> </w:t>
      </w:r>
      <w:r>
        <w:rPr>
          <w:sz w:val="24"/>
        </w:rPr>
        <w:t>3"`, yang mendokumentasikan</w:t>
      </w:r>
      <w:r>
        <w:rPr>
          <w:spacing w:val="-3"/>
          <w:sz w:val="24"/>
        </w:rPr>
        <w:t xml:space="preserve"> </w:t>
      </w:r>
      <w:r>
        <w:rPr>
          <w:sz w:val="24"/>
        </w:rPr>
        <w:t>perubahan yang</w:t>
      </w:r>
      <w:r>
        <w:rPr>
          <w:spacing w:val="-2"/>
          <w:sz w:val="24"/>
        </w:rPr>
        <w:t xml:space="preserve"> telah</w:t>
      </w:r>
    </w:p>
    <w:p w14:paraId="4723262B">
      <w:pPr>
        <w:pStyle w:val="9"/>
        <w:spacing w:after="0" w:line="240" w:lineRule="auto"/>
        <w:jc w:val="left"/>
        <w:rPr>
          <w:sz w:val="24"/>
        </w:rPr>
        <w:sectPr>
          <w:pgSz w:w="11910" w:h="16840"/>
          <w:pgMar w:top="1860" w:right="0" w:bottom="1000" w:left="566" w:header="0" w:footer="804" w:gutter="0"/>
          <w:cols w:space="720" w:num="1"/>
        </w:sectPr>
      </w:pPr>
    </w:p>
    <w:p w14:paraId="59702FEC">
      <w:pPr>
        <w:spacing w:before="79"/>
        <w:ind w:left="141" w:right="0" w:firstLine="0"/>
        <w:jc w:val="left"/>
        <w:rPr>
          <w:rFonts w:ascii="Times New Roman"/>
          <w:sz w:val="24"/>
        </w:rPr>
      </w:pPr>
      <w:r>
        <w:rPr>
          <w:rFonts w:ascii="Times New Roman"/>
          <w:sz w:val="24"/>
        </w:rPr>
        <w:t>ditambahkan</w:t>
      </w:r>
      <w:r>
        <w:rPr>
          <w:rFonts w:ascii="Times New Roman"/>
          <w:spacing w:val="-3"/>
          <w:sz w:val="24"/>
        </w:rPr>
        <w:t xml:space="preserve"> </w:t>
      </w:r>
      <w:r>
        <w:rPr>
          <w:rFonts w:ascii="Times New Roman"/>
          <w:sz w:val="24"/>
        </w:rPr>
        <w:t>ke</w:t>
      </w:r>
      <w:r>
        <w:rPr>
          <w:rFonts w:ascii="Times New Roman"/>
          <w:spacing w:val="-1"/>
          <w:sz w:val="24"/>
        </w:rPr>
        <w:t xml:space="preserve"> </w:t>
      </w:r>
      <w:r>
        <w:rPr>
          <w:rFonts w:ascii="Times New Roman"/>
          <w:sz w:val="24"/>
        </w:rPr>
        <w:t xml:space="preserve">staging </w:t>
      </w:r>
      <w:r>
        <w:rPr>
          <w:rFonts w:ascii="Times New Roman"/>
          <w:spacing w:val="-2"/>
          <w:sz w:val="24"/>
        </w:rPr>
        <w:t>area.</w:t>
      </w:r>
    </w:p>
    <w:p w14:paraId="519A78E0">
      <w:pPr>
        <w:pStyle w:val="9"/>
        <w:numPr>
          <w:ilvl w:val="1"/>
          <w:numId w:val="3"/>
        </w:numPr>
        <w:tabs>
          <w:tab w:val="left" w:pos="279"/>
        </w:tabs>
        <w:spacing w:before="0" w:after="0" w:line="240" w:lineRule="auto"/>
        <w:ind w:left="279" w:right="0" w:hanging="138"/>
        <w:jc w:val="left"/>
        <w:rPr>
          <w:sz w:val="24"/>
        </w:rPr>
      </w:pPr>
      <w:r>
        <w:rPr>
          <w:sz w:val="24"/>
        </w:rPr>
        <w:t>Commit</w:t>
      </w:r>
      <w:r>
        <w:rPr>
          <w:spacing w:val="-5"/>
          <w:sz w:val="24"/>
        </w:rPr>
        <w:t xml:space="preserve"> </w:t>
      </w:r>
      <w:r>
        <w:rPr>
          <w:sz w:val="24"/>
        </w:rPr>
        <w:t>ini</w:t>
      </w:r>
      <w:r>
        <w:rPr>
          <w:spacing w:val="-2"/>
          <w:sz w:val="24"/>
        </w:rPr>
        <w:t xml:space="preserve"> </w:t>
      </w:r>
      <w:r>
        <w:rPr>
          <w:sz w:val="24"/>
        </w:rPr>
        <w:t>menyimpan snapshot</w:t>
      </w:r>
      <w:r>
        <w:rPr>
          <w:spacing w:val="-2"/>
          <w:sz w:val="24"/>
        </w:rPr>
        <w:t xml:space="preserve"> </w:t>
      </w:r>
      <w:r>
        <w:rPr>
          <w:sz w:val="24"/>
        </w:rPr>
        <w:t>dari</w:t>
      </w:r>
      <w:r>
        <w:rPr>
          <w:spacing w:val="-2"/>
          <w:sz w:val="24"/>
        </w:rPr>
        <w:t xml:space="preserve"> </w:t>
      </w:r>
      <w:r>
        <w:rPr>
          <w:sz w:val="24"/>
        </w:rPr>
        <w:t>perubahan</w:t>
      </w:r>
      <w:r>
        <w:rPr>
          <w:spacing w:val="-2"/>
          <w:sz w:val="24"/>
        </w:rPr>
        <w:t xml:space="preserve"> </w:t>
      </w:r>
      <w:r>
        <w:rPr>
          <w:sz w:val="24"/>
        </w:rPr>
        <w:t>dalam repository</w:t>
      </w:r>
      <w:r>
        <w:rPr>
          <w:spacing w:val="-2"/>
          <w:sz w:val="24"/>
        </w:rPr>
        <w:t xml:space="preserve"> lokal.</w:t>
      </w:r>
    </w:p>
    <w:p w14:paraId="3C7F1871">
      <w:pPr>
        <w:pStyle w:val="6"/>
        <w:rPr>
          <w:rFonts w:ascii="Times New Roman"/>
          <w:sz w:val="24"/>
        </w:rPr>
      </w:pPr>
    </w:p>
    <w:p w14:paraId="689C7D61">
      <w:pPr>
        <w:pStyle w:val="3"/>
        <w:numPr>
          <w:ilvl w:val="0"/>
          <w:numId w:val="3"/>
        </w:numPr>
        <w:tabs>
          <w:tab w:val="left" w:pos="381"/>
        </w:tabs>
        <w:spacing w:before="0" w:after="0" w:line="240" w:lineRule="auto"/>
        <w:ind w:left="381" w:right="0" w:hanging="240"/>
        <w:jc w:val="left"/>
      </w:pPr>
      <w:r>
        <w:t>git</w:t>
      </w:r>
      <w:r>
        <w:rPr>
          <w:spacing w:val="-3"/>
        </w:rPr>
        <w:t xml:space="preserve"> </w:t>
      </w:r>
      <w:r>
        <w:rPr>
          <w:spacing w:val="-4"/>
        </w:rPr>
        <w:t>push</w:t>
      </w:r>
    </w:p>
    <w:p w14:paraId="2B7B7A3F">
      <w:pPr>
        <w:pStyle w:val="9"/>
        <w:numPr>
          <w:ilvl w:val="1"/>
          <w:numId w:val="3"/>
        </w:numPr>
        <w:tabs>
          <w:tab w:val="left" w:pos="279"/>
        </w:tabs>
        <w:spacing w:before="0" w:after="0" w:line="240" w:lineRule="auto"/>
        <w:ind w:left="279" w:right="0" w:hanging="138"/>
        <w:jc w:val="left"/>
        <w:rPr>
          <w:sz w:val="24"/>
        </w:rPr>
      </w:pPr>
      <w:r>
        <w:rPr>
          <w:sz w:val="24"/>
        </w:rPr>
        <w:t>Perintah</w:t>
      </w:r>
      <w:r>
        <w:rPr>
          <w:spacing w:val="-4"/>
          <w:sz w:val="24"/>
        </w:rPr>
        <w:t xml:space="preserve"> </w:t>
      </w:r>
      <w:r>
        <w:rPr>
          <w:sz w:val="24"/>
        </w:rPr>
        <w:t>ini</w:t>
      </w:r>
      <w:r>
        <w:rPr>
          <w:spacing w:val="-1"/>
          <w:sz w:val="24"/>
        </w:rPr>
        <w:t xml:space="preserve"> </w:t>
      </w:r>
      <w:r>
        <w:rPr>
          <w:sz w:val="24"/>
        </w:rPr>
        <w:t>mengunggah</w:t>
      </w:r>
      <w:r>
        <w:rPr>
          <w:spacing w:val="-2"/>
          <w:sz w:val="24"/>
        </w:rPr>
        <w:t xml:space="preserve"> </w:t>
      </w:r>
      <w:r>
        <w:rPr>
          <w:sz w:val="24"/>
        </w:rPr>
        <w:t>commit</w:t>
      </w:r>
      <w:r>
        <w:rPr>
          <w:spacing w:val="-1"/>
          <w:sz w:val="24"/>
        </w:rPr>
        <w:t xml:space="preserve"> </w:t>
      </w:r>
      <w:r>
        <w:rPr>
          <w:sz w:val="24"/>
        </w:rPr>
        <w:t>yang</w:t>
      </w:r>
      <w:r>
        <w:rPr>
          <w:spacing w:val="-1"/>
          <w:sz w:val="24"/>
        </w:rPr>
        <w:t xml:space="preserve"> </w:t>
      </w:r>
      <w:r>
        <w:rPr>
          <w:sz w:val="24"/>
        </w:rPr>
        <w:t>telah</w:t>
      </w:r>
      <w:r>
        <w:rPr>
          <w:spacing w:val="-2"/>
          <w:sz w:val="24"/>
        </w:rPr>
        <w:t xml:space="preserve"> </w:t>
      </w:r>
      <w:r>
        <w:rPr>
          <w:sz w:val="24"/>
        </w:rPr>
        <w:t>dibuat</w:t>
      </w:r>
      <w:r>
        <w:rPr>
          <w:spacing w:val="-1"/>
          <w:sz w:val="24"/>
        </w:rPr>
        <w:t xml:space="preserve"> </w:t>
      </w:r>
      <w:r>
        <w:rPr>
          <w:sz w:val="24"/>
        </w:rPr>
        <w:t>ke</w:t>
      </w:r>
      <w:r>
        <w:rPr>
          <w:spacing w:val="-1"/>
          <w:sz w:val="24"/>
        </w:rPr>
        <w:t xml:space="preserve"> </w:t>
      </w:r>
      <w:r>
        <w:rPr>
          <w:sz w:val="24"/>
        </w:rPr>
        <w:t>repository</w:t>
      </w:r>
      <w:r>
        <w:rPr>
          <w:spacing w:val="-1"/>
          <w:sz w:val="24"/>
        </w:rPr>
        <w:t xml:space="preserve"> </w:t>
      </w:r>
      <w:r>
        <w:rPr>
          <w:sz w:val="24"/>
        </w:rPr>
        <w:t>di</w:t>
      </w:r>
      <w:r>
        <w:rPr>
          <w:spacing w:val="-1"/>
          <w:sz w:val="24"/>
        </w:rPr>
        <w:t xml:space="preserve"> </w:t>
      </w:r>
      <w:r>
        <w:rPr>
          <w:sz w:val="24"/>
        </w:rPr>
        <w:t>GitHub</w:t>
      </w:r>
      <w:r>
        <w:rPr>
          <w:spacing w:val="-2"/>
          <w:sz w:val="24"/>
        </w:rPr>
        <w:t xml:space="preserve"> </w:t>
      </w:r>
      <w:r>
        <w:rPr>
          <w:sz w:val="24"/>
        </w:rPr>
        <w:t>pada branch</w:t>
      </w:r>
      <w:r>
        <w:rPr>
          <w:spacing w:val="-1"/>
          <w:sz w:val="24"/>
        </w:rPr>
        <w:t xml:space="preserve"> </w:t>
      </w:r>
      <w:r>
        <w:rPr>
          <w:spacing w:val="-2"/>
          <w:sz w:val="24"/>
        </w:rPr>
        <w:t>`main`.</w:t>
      </w:r>
    </w:p>
    <w:p w14:paraId="67957628">
      <w:pPr>
        <w:pStyle w:val="9"/>
        <w:numPr>
          <w:ilvl w:val="1"/>
          <w:numId w:val="3"/>
        </w:numPr>
        <w:tabs>
          <w:tab w:val="left" w:pos="279"/>
        </w:tabs>
        <w:spacing w:before="0" w:after="0" w:line="240" w:lineRule="auto"/>
        <w:ind w:left="141" w:right="784" w:firstLine="0"/>
        <w:jc w:val="left"/>
        <w:rPr>
          <w:sz w:val="24"/>
        </w:rPr>
      </w:pPr>
      <w:r>
        <w:rPr>
          <w:sz w:val="24"/>
        </w:rPr>
        <w:t>`-u`</w:t>
      </w:r>
      <w:r>
        <w:rPr>
          <w:spacing w:val="-3"/>
          <w:sz w:val="24"/>
        </w:rPr>
        <w:t xml:space="preserve"> </w:t>
      </w:r>
      <w:r>
        <w:rPr>
          <w:sz w:val="24"/>
        </w:rPr>
        <w:t>(atau</w:t>
      </w:r>
      <w:r>
        <w:rPr>
          <w:spacing w:val="-2"/>
          <w:sz w:val="24"/>
        </w:rPr>
        <w:t xml:space="preserve"> </w:t>
      </w:r>
      <w:r>
        <w:rPr>
          <w:sz w:val="24"/>
        </w:rPr>
        <w:t>`--set-upstream`)</w:t>
      </w:r>
      <w:r>
        <w:rPr>
          <w:spacing w:val="-3"/>
          <w:sz w:val="24"/>
        </w:rPr>
        <w:t xml:space="preserve"> </w:t>
      </w:r>
      <w:r>
        <w:rPr>
          <w:sz w:val="24"/>
        </w:rPr>
        <w:t>digunakan</w:t>
      </w:r>
      <w:r>
        <w:rPr>
          <w:spacing w:val="-2"/>
          <w:sz w:val="24"/>
        </w:rPr>
        <w:t xml:space="preserve"> </w:t>
      </w:r>
      <w:r>
        <w:rPr>
          <w:sz w:val="24"/>
        </w:rPr>
        <w:t>untuk</w:t>
      </w:r>
      <w:r>
        <w:rPr>
          <w:spacing w:val="-4"/>
          <w:sz w:val="24"/>
        </w:rPr>
        <w:t xml:space="preserve"> </w:t>
      </w:r>
      <w:r>
        <w:rPr>
          <w:sz w:val="24"/>
        </w:rPr>
        <w:t>menghubungkan</w:t>
      </w:r>
      <w:r>
        <w:rPr>
          <w:spacing w:val="-4"/>
          <w:sz w:val="24"/>
        </w:rPr>
        <w:t xml:space="preserve"> </w:t>
      </w:r>
      <w:r>
        <w:rPr>
          <w:sz w:val="24"/>
        </w:rPr>
        <w:t>branch</w:t>
      </w:r>
      <w:r>
        <w:rPr>
          <w:spacing w:val="-4"/>
          <w:sz w:val="24"/>
        </w:rPr>
        <w:t xml:space="preserve"> </w:t>
      </w:r>
      <w:r>
        <w:rPr>
          <w:sz w:val="24"/>
        </w:rPr>
        <w:t>lokal</w:t>
      </w:r>
      <w:r>
        <w:rPr>
          <w:spacing w:val="-4"/>
          <w:sz w:val="24"/>
        </w:rPr>
        <w:t xml:space="preserve"> </w:t>
      </w:r>
      <w:r>
        <w:rPr>
          <w:sz w:val="24"/>
        </w:rPr>
        <w:t>`main`</w:t>
      </w:r>
      <w:r>
        <w:rPr>
          <w:spacing w:val="-3"/>
          <w:sz w:val="24"/>
        </w:rPr>
        <w:t xml:space="preserve"> </w:t>
      </w:r>
      <w:r>
        <w:rPr>
          <w:sz w:val="24"/>
        </w:rPr>
        <w:t>dengan</w:t>
      </w:r>
      <w:r>
        <w:rPr>
          <w:spacing w:val="-4"/>
          <w:sz w:val="24"/>
        </w:rPr>
        <w:t xml:space="preserve"> </w:t>
      </w:r>
      <w:r>
        <w:rPr>
          <w:sz w:val="24"/>
        </w:rPr>
        <w:t>branch</w:t>
      </w:r>
      <w:r>
        <w:rPr>
          <w:spacing w:val="-4"/>
          <w:sz w:val="24"/>
        </w:rPr>
        <w:t xml:space="preserve"> </w:t>
      </w:r>
      <w:r>
        <w:rPr>
          <w:sz w:val="24"/>
        </w:rPr>
        <w:t>`main`</w:t>
      </w:r>
      <w:r>
        <w:rPr>
          <w:spacing w:val="-3"/>
          <w:sz w:val="24"/>
        </w:rPr>
        <w:t xml:space="preserve"> </w:t>
      </w:r>
      <w:r>
        <w:rPr>
          <w:sz w:val="24"/>
        </w:rPr>
        <w:t>di repository remote (`origin`).</w:t>
      </w:r>
    </w:p>
    <w:p w14:paraId="4BD5C51E">
      <w:pPr>
        <w:pStyle w:val="9"/>
        <w:numPr>
          <w:ilvl w:val="1"/>
          <w:numId w:val="3"/>
        </w:numPr>
        <w:tabs>
          <w:tab w:val="left" w:pos="279"/>
        </w:tabs>
        <w:spacing w:before="0" w:after="0" w:line="240" w:lineRule="auto"/>
        <w:ind w:left="279" w:right="0" w:hanging="138"/>
        <w:jc w:val="left"/>
        <w:rPr>
          <w:sz w:val="24"/>
        </w:rPr>
      </w:pPr>
      <w:r>
        <w:rPr>
          <w:sz w:val="24"/>
        </w:rPr>
        <w:t>`origin`</w:t>
      </w:r>
      <w:r>
        <w:rPr>
          <w:spacing w:val="-3"/>
          <w:sz w:val="24"/>
        </w:rPr>
        <w:t xml:space="preserve"> </w:t>
      </w:r>
      <w:r>
        <w:rPr>
          <w:sz w:val="24"/>
        </w:rPr>
        <w:t>adalah alias</w:t>
      </w:r>
      <w:r>
        <w:rPr>
          <w:spacing w:val="-2"/>
          <w:sz w:val="24"/>
        </w:rPr>
        <w:t xml:space="preserve"> </w:t>
      </w:r>
      <w:r>
        <w:rPr>
          <w:sz w:val="24"/>
        </w:rPr>
        <w:t>default</w:t>
      </w:r>
      <w:r>
        <w:rPr>
          <w:spacing w:val="-2"/>
          <w:sz w:val="24"/>
        </w:rPr>
        <w:t xml:space="preserve"> </w:t>
      </w:r>
      <w:r>
        <w:rPr>
          <w:sz w:val="24"/>
        </w:rPr>
        <w:t>untuk</w:t>
      </w:r>
      <w:r>
        <w:rPr>
          <w:spacing w:val="-2"/>
          <w:sz w:val="24"/>
        </w:rPr>
        <w:t xml:space="preserve"> </w:t>
      </w:r>
      <w:r>
        <w:rPr>
          <w:sz w:val="24"/>
        </w:rPr>
        <w:t>repository</w:t>
      </w:r>
      <w:r>
        <w:rPr>
          <w:spacing w:val="1"/>
          <w:sz w:val="24"/>
        </w:rPr>
        <w:t xml:space="preserve"> </w:t>
      </w:r>
      <w:r>
        <w:rPr>
          <w:sz w:val="24"/>
        </w:rPr>
        <w:t>remote</w:t>
      </w:r>
      <w:r>
        <w:rPr>
          <w:spacing w:val="-3"/>
          <w:sz w:val="24"/>
        </w:rPr>
        <w:t xml:space="preserve"> </w:t>
      </w:r>
      <w:r>
        <w:rPr>
          <w:sz w:val="24"/>
        </w:rPr>
        <w:t>yang dikloning</w:t>
      </w:r>
      <w:r>
        <w:rPr>
          <w:spacing w:val="-5"/>
          <w:sz w:val="24"/>
        </w:rPr>
        <w:t xml:space="preserve"> </w:t>
      </w:r>
      <w:r>
        <w:rPr>
          <w:sz w:val="24"/>
        </w:rPr>
        <w:t>atau</w:t>
      </w:r>
      <w:r>
        <w:rPr>
          <w:spacing w:val="-2"/>
          <w:sz w:val="24"/>
        </w:rPr>
        <w:t xml:space="preserve"> </w:t>
      </w:r>
      <w:r>
        <w:rPr>
          <w:sz w:val="24"/>
        </w:rPr>
        <w:t xml:space="preserve">diatur </w:t>
      </w:r>
      <w:r>
        <w:rPr>
          <w:spacing w:val="-2"/>
          <w:sz w:val="24"/>
        </w:rPr>
        <w:t>sebelumnya.</w:t>
      </w:r>
    </w:p>
    <w:sectPr>
      <w:pgSz w:w="11910" w:h="16840"/>
      <w:pgMar w:top="1860" w:right="0" w:bottom="1000" w:left="566" w:header="0" w:footer="804"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onsolas">
    <w:panose1 w:val="020B0609020204030204"/>
    <w:charset w:val="01"/>
    <w:family w:val="modern"/>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95AEF8">
    <w:pPr>
      <w:pStyle w:val="6"/>
      <w:spacing w:line="14"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6468745</wp:posOffset>
              </wp:positionH>
              <wp:positionV relativeFrom="page">
                <wp:posOffset>10043160</wp:posOffset>
              </wp:positionV>
              <wp:extent cx="189865" cy="180975"/>
              <wp:effectExtent l="0" t="0" r="0" b="0"/>
              <wp:wrapNone/>
              <wp:docPr id="2" name="Textbox 2"/>
              <wp:cNvGraphicFramePr/>
              <a:graphic xmlns:a="http://schemas.openxmlformats.org/drawingml/2006/main">
                <a:graphicData uri="http://schemas.microsoft.com/office/word/2010/wordprocessingShape">
                  <wps:wsp>
                    <wps:cNvSpPr txBox="1"/>
                    <wps:spPr>
                      <a:xfrm>
                        <a:off x="0" y="0"/>
                        <a:ext cx="189865" cy="180975"/>
                      </a:xfrm>
                      <a:prstGeom prst="rect">
                        <a:avLst/>
                      </a:prstGeom>
                    </wps:spPr>
                    <wps:txbx>
                      <w:txbxContent>
                        <w:p w14:paraId="2F2EEA2B">
                          <w:pPr>
                            <w:spacing w:before="11"/>
                            <w:ind w:left="60" w:right="0" w:firstLine="0"/>
                            <w:jc w:val="left"/>
                            <w:rPr>
                              <w:rFonts w:ascii="Times New Roman"/>
                              <w:sz w:val="22"/>
                            </w:rPr>
                          </w:pPr>
                          <w:r>
                            <w:rPr>
                              <w:rFonts w:ascii="Times New Roman"/>
                              <w:spacing w:val="-5"/>
                              <w:sz w:val="22"/>
                            </w:rPr>
                            <w:fldChar w:fldCharType="begin"/>
                          </w:r>
                          <w:r>
                            <w:rPr>
                              <w:rFonts w:ascii="Times New Roman"/>
                              <w:spacing w:val="-5"/>
                              <w:sz w:val="22"/>
                            </w:rPr>
                            <w:instrText xml:space="preserve"> PAGE </w:instrText>
                          </w:r>
                          <w:r>
                            <w:rPr>
                              <w:rFonts w:ascii="Times New Roman"/>
                              <w:spacing w:val="-5"/>
                              <w:sz w:val="22"/>
                            </w:rPr>
                            <w:fldChar w:fldCharType="separate"/>
                          </w:r>
                          <w:r>
                            <w:rPr>
                              <w:rFonts w:ascii="Times New Roman"/>
                              <w:spacing w:val="-5"/>
                              <w:sz w:val="22"/>
                            </w:rPr>
                            <w:t>10</w:t>
                          </w:r>
                          <w:r>
                            <w:rPr>
                              <w:rFonts w:ascii="Times New Roman"/>
                              <w:spacing w:val="-5"/>
                              <w:sz w:val="22"/>
                            </w:rPr>
                            <w:fldChar w:fldCharType="end"/>
                          </w:r>
                        </w:p>
                      </w:txbxContent>
                    </wps:txbx>
                    <wps:bodyPr wrap="square" lIns="0" tIns="0" rIns="0" bIns="0" rtlCol="0">
                      <a:noAutofit/>
                    </wps:bodyPr>
                  </wps:wsp>
                </a:graphicData>
              </a:graphic>
            </wp:anchor>
          </w:drawing>
        </mc:Choice>
        <mc:Fallback>
          <w:pict>
            <v:shape id="Textbox 2" o:spid="_x0000_s1026" o:spt="202" type="#_x0000_t202" style="position:absolute;left:0pt;margin-left:509.35pt;margin-top:790.8pt;height:14.25pt;width:14.95pt;mso-position-horizontal-relative:page;mso-position-vertical-relative:page;z-index:-251657216;mso-width-relative:page;mso-height-relative:page;" filled="f" stroked="f" coordsize="21600,21600" o:gfxdata="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3&#10;uRJo2QAAAA8BAAAPAAAAAAAAAAEAIAAAACIAAABkcnMvZG93bnJldi54bWxQSwECFAAUAAAACACH&#10;TuJAIWZaurEBAABzAwAADgAAAAAAAAABACAAAAAoAQAAZHJzL2Uyb0RvYy54bWxQSwUGAAAAAAYA&#10;BgBZAQAASwUAAAAA&#10;">
              <v:fill on="f" focussize="0,0"/>
              <v:stroke on="f"/>
              <v:imagedata o:title=""/>
              <o:lock v:ext="edit" aspectratio="f"/>
              <v:textbox inset="0mm,0mm,0mm,0mm">
                <w:txbxContent>
                  <w:p w14:paraId="2F2EEA2B">
                    <w:pPr>
                      <w:spacing w:before="11"/>
                      <w:ind w:left="60" w:right="0" w:firstLine="0"/>
                      <w:jc w:val="left"/>
                      <w:rPr>
                        <w:rFonts w:ascii="Times New Roman"/>
                        <w:sz w:val="22"/>
                      </w:rPr>
                    </w:pPr>
                    <w:r>
                      <w:rPr>
                        <w:rFonts w:ascii="Times New Roman"/>
                        <w:spacing w:val="-5"/>
                        <w:sz w:val="22"/>
                      </w:rPr>
                      <w:fldChar w:fldCharType="begin"/>
                    </w:r>
                    <w:r>
                      <w:rPr>
                        <w:rFonts w:ascii="Times New Roman"/>
                        <w:spacing w:val="-5"/>
                        <w:sz w:val="22"/>
                      </w:rPr>
                      <w:instrText xml:space="preserve"> PAGE </w:instrText>
                    </w:r>
                    <w:r>
                      <w:rPr>
                        <w:rFonts w:ascii="Times New Roman"/>
                        <w:spacing w:val="-5"/>
                        <w:sz w:val="22"/>
                      </w:rPr>
                      <w:fldChar w:fldCharType="separate"/>
                    </w:r>
                    <w:r>
                      <w:rPr>
                        <w:rFonts w:ascii="Times New Roman"/>
                        <w:spacing w:val="-5"/>
                        <w:sz w:val="22"/>
                      </w:rPr>
                      <w:t>10</w:t>
                    </w:r>
                    <w:r>
                      <w:rPr>
                        <w:rFonts w:ascii="Times New Roman"/>
                        <w:spacing w:val="-5"/>
                        <w:sz w:val="2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decimal"/>
      <w:lvlText w:val="%1."/>
      <w:lvlJc w:val="left"/>
      <w:pPr>
        <w:ind w:left="382" w:hanging="240"/>
        <w:jc w:val="left"/>
      </w:pPr>
      <w:rPr>
        <w:rFonts w:hint="default" w:ascii="Times New Roman" w:hAnsi="Times New Roman" w:eastAsia="Times New Roman" w:cs="Times New Roman"/>
        <w:b/>
        <w:bCs/>
        <w:i w:val="0"/>
        <w:iCs w:val="0"/>
        <w:spacing w:val="0"/>
        <w:w w:val="100"/>
        <w:sz w:val="24"/>
        <w:szCs w:val="24"/>
        <w:lang w:val="id" w:eastAsia="en-US" w:bidi="ar-SA"/>
      </w:rPr>
    </w:lvl>
    <w:lvl w:ilvl="1" w:tentative="0">
      <w:start w:val="0"/>
      <w:numFmt w:val="bullet"/>
      <w:lvlText w:val="-"/>
      <w:lvlJc w:val="left"/>
      <w:pPr>
        <w:ind w:left="461" w:hanging="140"/>
      </w:pPr>
      <w:rPr>
        <w:rFonts w:hint="default" w:ascii="Times New Roman" w:hAnsi="Times New Roman" w:eastAsia="Times New Roman" w:cs="Times New Roman"/>
        <w:b w:val="0"/>
        <w:bCs w:val="0"/>
        <w:i w:val="0"/>
        <w:iCs w:val="0"/>
        <w:spacing w:val="0"/>
        <w:w w:val="100"/>
        <w:sz w:val="24"/>
        <w:szCs w:val="24"/>
        <w:lang w:val="id" w:eastAsia="en-US" w:bidi="ar-SA"/>
      </w:rPr>
    </w:lvl>
    <w:lvl w:ilvl="2" w:tentative="0">
      <w:start w:val="1"/>
      <w:numFmt w:val="decimal"/>
      <w:lvlText w:val="%3."/>
      <w:lvlJc w:val="left"/>
      <w:pPr>
        <w:ind w:left="682" w:hanging="24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3" w:tentative="0">
      <w:start w:val="0"/>
      <w:numFmt w:val="bullet"/>
      <w:lvlText w:val="•"/>
      <w:lvlJc w:val="left"/>
      <w:pPr>
        <w:ind w:left="680" w:hanging="240"/>
      </w:pPr>
      <w:rPr>
        <w:rFonts w:hint="default"/>
        <w:lang w:val="id" w:eastAsia="en-US" w:bidi="ar-SA"/>
      </w:rPr>
    </w:lvl>
    <w:lvl w:ilvl="4" w:tentative="0">
      <w:start w:val="0"/>
      <w:numFmt w:val="bullet"/>
      <w:lvlText w:val="•"/>
      <w:lvlJc w:val="left"/>
      <w:pPr>
        <w:ind w:left="2203" w:hanging="240"/>
      </w:pPr>
      <w:rPr>
        <w:rFonts w:hint="default"/>
        <w:lang w:val="id" w:eastAsia="en-US" w:bidi="ar-SA"/>
      </w:rPr>
    </w:lvl>
    <w:lvl w:ilvl="5" w:tentative="0">
      <w:start w:val="0"/>
      <w:numFmt w:val="bullet"/>
      <w:lvlText w:val="•"/>
      <w:lvlJc w:val="left"/>
      <w:pPr>
        <w:ind w:left="3726" w:hanging="240"/>
      </w:pPr>
      <w:rPr>
        <w:rFonts w:hint="default"/>
        <w:lang w:val="id" w:eastAsia="en-US" w:bidi="ar-SA"/>
      </w:rPr>
    </w:lvl>
    <w:lvl w:ilvl="6" w:tentative="0">
      <w:start w:val="0"/>
      <w:numFmt w:val="bullet"/>
      <w:lvlText w:val="•"/>
      <w:lvlJc w:val="left"/>
      <w:pPr>
        <w:ind w:left="5250" w:hanging="240"/>
      </w:pPr>
      <w:rPr>
        <w:rFonts w:hint="default"/>
        <w:lang w:val="id" w:eastAsia="en-US" w:bidi="ar-SA"/>
      </w:rPr>
    </w:lvl>
    <w:lvl w:ilvl="7" w:tentative="0">
      <w:start w:val="0"/>
      <w:numFmt w:val="bullet"/>
      <w:lvlText w:val="•"/>
      <w:lvlJc w:val="left"/>
      <w:pPr>
        <w:ind w:left="6773" w:hanging="240"/>
      </w:pPr>
      <w:rPr>
        <w:rFonts w:hint="default"/>
        <w:lang w:val="id" w:eastAsia="en-US" w:bidi="ar-SA"/>
      </w:rPr>
    </w:lvl>
    <w:lvl w:ilvl="8" w:tentative="0">
      <w:start w:val="0"/>
      <w:numFmt w:val="bullet"/>
      <w:lvlText w:val="•"/>
      <w:lvlJc w:val="left"/>
      <w:pPr>
        <w:ind w:left="8297" w:hanging="240"/>
      </w:pPr>
      <w:rPr>
        <w:rFonts w:hint="default"/>
        <w:lang w:val="id" w:eastAsia="en-US" w:bidi="ar-SA"/>
      </w:rPr>
    </w:lvl>
  </w:abstractNum>
  <w:abstractNum w:abstractNumId="1">
    <w:nsid w:val="0053208E"/>
    <w:multiLevelType w:val="multilevel"/>
    <w:tmpl w:val="0053208E"/>
    <w:lvl w:ilvl="0" w:tentative="0">
      <w:start w:val="1"/>
      <w:numFmt w:val="decimal"/>
      <w:lvlText w:val="%1."/>
      <w:lvlJc w:val="left"/>
      <w:pPr>
        <w:ind w:left="1128" w:hanging="255"/>
        <w:jc w:val="left"/>
      </w:pPr>
      <w:rPr>
        <w:rFonts w:hint="default"/>
        <w:spacing w:val="0"/>
        <w:w w:val="91"/>
        <w:lang w:val="id" w:eastAsia="en-US" w:bidi="ar-SA"/>
      </w:rPr>
    </w:lvl>
    <w:lvl w:ilvl="1" w:tentative="0">
      <w:start w:val="1"/>
      <w:numFmt w:val="decimal"/>
      <w:lvlText w:val="%1.%2"/>
      <w:lvlJc w:val="left"/>
      <w:pPr>
        <w:ind w:left="502" w:hanging="360"/>
        <w:jc w:val="left"/>
      </w:pPr>
      <w:rPr>
        <w:rFonts w:hint="default"/>
        <w:spacing w:val="0"/>
        <w:w w:val="100"/>
        <w:lang w:val="id" w:eastAsia="en-US" w:bidi="ar-SA"/>
      </w:rPr>
    </w:lvl>
    <w:lvl w:ilvl="2" w:tentative="0">
      <w:start w:val="0"/>
      <w:numFmt w:val="bullet"/>
      <w:lvlText w:val="•"/>
      <w:lvlJc w:val="left"/>
      <w:pPr>
        <w:ind w:left="2256" w:hanging="360"/>
      </w:pPr>
      <w:rPr>
        <w:rFonts w:hint="default"/>
        <w:lang w:val="id" w:eastAsia="en-US" w:bidi="ar-SA"/>
      </w:rPr>
    </w:lvl>
    <w:lvl w:ilvl="3" w:tentative="0">
      <w:start w:val="0"/>
      <w:numFmt w:val="bullet"/>
      <w:lvlText w:val="•"/>
      <w:lvlJc w:val="left"/>
      <w:pPr>
        <w:ind w:left="3392" w:hanging="360"/>
      </w:pPr>
      <w:rPr>
        <w:rFonts w:hint="default"/>
        <w:lang w:val="id" w:eastAsia="en-US" w:bidi="ar-SA"/>
      </w:rPr>
    </w:lvl>
    <w:lvl w:ilvl="4" w:tentative="0">
      <w:start w:val="0"/>
      <w:numFmt w:val="bullet"/>
      <w:lvlText w:val="•"/>
      <w:lvlJc w:val="left"/>
      <w:pPr>
        <w:ind w:left="4528" w:hanging="360"/>
      </w:pPr>
      <w:rPr>
        <w:rFonts w:hint="default"/>
        <w:lang w:val="id" w:eastAsia="en-US" w:bidi="ar-SA"/>
      </w:rPr>
    </w:lvl>
    <w:lvl w:ilvl="5" w:tentative="0">
      <w:start w:val="0"/>
      <w:numFmt w:val="bullet"/>
      <w:lvlText w:val="•"/>
      <w:lvlJc w:val="left"/>
      <w:pPr>
        <w:ind w:left="5664" w:hanging="360"/>
      </w:pPr>
      <w:rPr>
        <w:rFonts w:hint="default"/>
        <w:lang w:val="id" w:eastAsia="en-US" w:bidi="ar-SA"/>
      </w:rPr>
    </w:lvl>
    <w:lvl w:ilvl="6" w:tentative="0">
      <w:start w:val="0"/>
      <w:numFmt w:val="bullet"/>
      <w:lvlText w:val="•"/>
      <w:lvlJc w:val="left"/>
      <w:pPr>
        <w:ind w:left="6800" w:hanging="360"/>
      </w:pPr>
      <w:rPr>
        <w:rFonts w:hint="default"/>
        <w:lang w:val="id" w:eastAsia="en-US" w:bidi="ar-SA"/>
      </w:rPr>
    </w:lvl>
    <w:lvl w:ilvl="7" w:tentative="0">
      <w:start w:val="0"/>
      <w:numFmt w:val="bullet"/>
      <w:lvlText w:val="•"/>
      <w:lvlJc w:val="left"/>
      <w:pPr>
        <w:ind w:left="7936" w:hanging="360"/>
      </w:pPr>
      <w:rPr>
        <w:rFonts w:hint="default"/>
        <w:lang w:val="id" w:eastAsia="en-US" w:bidi="ar-SA"/>
      </w:rPr>
    </w:lvl>
    <w:lvl w:ilvl="8" w:tentative="0">
      <w:start w:val="0"/>
      <w:numFmt w:val="bullet"/>
      <w:lvlText w:val="•"/>
      <w:lvlJc w:val="left"/>
      <w:pPr>
        <w:ind w:left="9072" w:hanging="360"/>
      </w:pPr>
      <w:rPr>
        <w:rFonts w:hint="default"/>
        <w:lang w:val="id" w:eastAsia="en-US" w:bidi="ar-SA"/>
      </w:rPr>
    </w:lvl>
  </w:abstractNum>
  <w:abstractNum w:abstractNumId="2">
    <w:nsid w:val="59ADCABA"/>
    <w:multiLevelType w:val="multilevel"/>
    <w:tmpl w:val="59ADCABA"/>
    <w:lvl w:ilvl="0" w:tentative="0">
      <w:start w:val="1"/>
      <w:numFmt w:val="decimal"/>
      <w:lvlText w:val="%1."/>
      <w:lvlJc w:val="left"/>
      <w:pPr>
        <w:ind w:left="382" w:hanging="240"/>
        <w:jc w:val="left"/>
      </w:pPr>
      <w:rPr>
        <w:rFonts w:hint="default" w:ascii="Times New Roman" w:hAnsi="Times New Roman" w:eastAsia="Times New Roman" w:cs="Times New Roman"/>
        <w:b/>
        <w:bCs/>
        <w:i w:val="0"/>
        <w:iCs w:val="0"/>
        <w:spacing w:val="0"/>
        <w:w w:val="100"/>
        <w:sz w:val="24"/>
        <w:szCs w:val="24"/>
        <w:lang w:val="id" w:eastAsia="en-US" w:bidi="ar-SA"/>
      </w:rPr>
    </w:lvl>
    <w:lvl w:ilvl="1" w:tentative="0">
      <w:start w:val="0"/>
      <w:numFmt w:val="bullet"/>
      <w:lvlText w:val="-"/>
      <w:lvlJc w:val="left"/>
      <w:pPr>
        <w:ind w:left="142" w:hanging="140"/>
      </w:pPr>
      <w:rPr>
        <w:rFonts w:hint="default" w:ascii="Times New Roman" w:hAnsi="Times New Roman" w:eastAsia="Times New Roman" w:cs="Times New Roman"/>
        <w:b w:val="0"/>
        <w:bCs w:val="0"/>
        <w:i w:val="0"/>
        <w:iCs w:val="0"/>
        <w:spacing w:val="0"/>
        <w:w w:val="100"/>
        <w:sz w:val="24"/>
        <w:szCs w:val="24"/>
        <w:lang w:val="id" w:eastAsia="en-US" w:bidi="ar-SA"/>
      </w:rPr>
    </w:lvl>
    <w:lvl w:ilvl="2" w:tentative="0">
      <w:start w:val="0"/>
      <w:numFmt w:val="bullet"/>
      <w:lvlText w:val="•"/>
      <w:lvlJc w:val="left"/>
      <w:pPr>
        <w:ind w:left="380" w:hanging="140"/>
      </w:pPr>
      <w:rPr>
        <w:rFonts w:hint="default"/>
        <w:lang w:val="id" w:eastAsia="en-US" w:bidi="ar-SA"/>
      </w:rPr>
    </w:lvl>
    <w:lvl w:ilvl="3" w:tentative="0">
      <w:start w:val="0"/>
      <w:numFmt w:val="bullet"/>
      <w:lvlText w:val="•"/>
      <w:lvlJc w:val="left"/>
      <w:pPr>
        <w:ind w:left="1750" w:hanging="140"/>
      </w:pPr>
      <w:rPr>
        <w:rFonts w:hint="default"/>
        <w:lang w:val="id" w:eastAsia="en-US" w:bidi="ar-SA"/>
      </w:rPr>
    </w:lvl>
    <w:lvl w:ilvl="4" w:tentative="0">
      <w:start w:val="0"/>
      <w:numFmt w:val="bullet"/>
      <w:lvlText w:val="•"/>
      <w:lvlJc w:val="left"/>
      <w:pPr>
        <w:ind w:left="3121" w:hanging="140"/>
      </w:pPr>
      <w:rPr>
        <w:rFonts w:hint="default"/>
        <w:lang w:val="id" w:eastAsia="en-US" w:bidi="ar-SA"/>
      </w:rPr>
    </w:lvl>
    <w:lvl w:ilvl="5" w:tentative="0">
      <w:start w:val="0"/>
      <w:numFmt w:val="bullet"/>
      <w:lvlText w:val="•"/>
      <w:lvlJc w:val="left"/>
      <w:pPr>
        <w:ind w:left="4491" w:hanging="140"/>
      </w:pPr>
      <w:rPr>
        <w:rFonts w:hint="default"/>
        <w:lang w:val="id" w:eastAsia="en-US" w:bidi="ar-SA"/>
      </w:rPr>
    </w:lvl>
    <w:lvl w:ilvl="6" w:tentative="0">
      <w:start w:val="0"/>
      <w:numFmt w:val="bullet"/>
      <w:lvlText w:val="•"/>
      <w:lvlJc w:val="left"/>
      <w:pPr>
        <w:ind w:left="5862" w:hanging="140"/>
      </w:pPr>
      <w:rPr>
        <w:rFonts w:hint="default"/>
        <w:lang w:val="id" w:eastAsia="en-US" w:bidi="ar-SA"/>
      </w:rPr>
    </w:lvl>
    <w:lvl w:ilvl="7" w:tentative="0">
      <w:start w:val="0"/>
      <w:numFmt w:val="bullet"/>
      <w:lvlText w:val="•"/>
      <w:lvlJc w:val="left"/>
      <w:pPr>
        <w:ind w:left="7232" w:hanging="140"/>
      </w:pPr>
      <w:rPr>
        <w:rFonts w:hint="default"/>
        <w:lang w:val="id" w:eastAsia="en-US" w:bidi="ar-SA"/>
      </w:rPr>
    </w:lvl>
    <w:lvl w:ilvl="8" w:tentative="0">
      <w:start w:val="0"/>
      <w:numFmt w:val="bullet"/>
      <w:lvlText w:val="•"/>
      <w:lvlJc w:val="left"/>
      <w:pPr>
        <w:ind w:left="8603" w:hanging="140"/>
      </w:pPr>
      <w:rPr>
        <w:rFonts w:hint="default"/>
        <w:lang w:val="id" w:eastAsia="en-US" w:bidi="ar-SA"/>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4"/>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compatSetting w:name="compatibilityMode" w:uri="http://schemas.microsoft.com/office/word" w:val="14"/>
  </w:compat>
  <w:rsids>
    <w:rsidRoot w:val="00000000"/>
    <w:rsid w:val="6D9E7A8E"/>
    <w:rsid w:val="70ED0B9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onsolas" w:hAnsi="Consolas" w:eastAsia="Consolas" w:cs="Consolas"/>
      <w:sz w:val="22"/>
      <w:szCs w:val="22"/>
      <w:lang w:val="id" w:eastAsia="en-US" w:bidi="ar-SA"/>
    </w:rPr>
  </w:style>
  <w:style w:type="paragraph" w:styleId="2">
    <w:name w:val="heading 1"/>
    <w:basedOn w:val="1"/>
    <w:qFormat/>
    <w:uiPriority w:val="1"/>
    <w:pPr>
      <w:ind w:left="1127" w:hanging="253"/>
      <w:outlineLvl w:val="1"/>
    </w:pPr>
    <w:rPr>
      <w:rFonts w:ascii="Times New Roman" w:hAnsi="Times New Roman" w:eastAsia="Times New Roman" w:cs="Times New Roman"/>
      <w:b/>
      <w:bCs/>
      <w:sz w:val="26"/>
      <w:szCs w:val="26"/>
      <w:lang w:val="id" w:eastAsia="en-US" w:bidi="ar-SA"/>
    </w:rPr>
  </w:style>
  <w:style w:type="paragraph" w:styleId="3">
    <w:name w:val="heading 2"/>
    <w:basedOn w:val="1"/>
    <w:qFormat/>
    <w:uiPriority w:val="1"/>
    <w:pPr>
      <w:ind w:left="381" w:hanging="240"/>
      <w:outlineLvl w:val="2"/>
    </w:pPr>
    <w:rPr>
      <w:rFonts w:ascii="Times New Roman" w:hAnsi="Times New Roman" w:eastAsia="Times New Roman" w:cs="Times New Roman"/>
      <w:b/>
      <w:bCs/>
      <w:sz w:val="24"/>
      <w:szCs w:val="24"/>
      <w:lang w:val="id" w:eastAsia="en-US" w:bidi="ar-SA"/>
    </w:rPr>
  </w:style>
  <w:style w:type="character" w:default="1" w:styleId="4">
    <w:name w:val="Default Paragraph Font"/>
    <w:semiHidden/>
    <w:unhideWhenUsed/>
    <w:qFormat/>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Consolas" w:hAnsi="Consolas" w:eastAsia="Consolas" w:cs="Consolas"/>
      <w:sz w:val="16"/>
      <w:szCs w:val="16"/>
      <w:lang w:val="id" w:eastAsia="en-US" w:bidi="ar-SA"/>
    </w:rPr>
  </w:style>
  <w:style w:type="character" w:styleId="7">
    <w:name w:val="Strong"/>
    <w:basedOn w:val="4"/>
    <w:qFormat/>
    <w:uiPriority w:val="0"/>
    <w:rPr>
      <w:b/>
      <w:bCs/>
    </w:rPr>
  </w:style>
  <w:style w:type="table" w:customStyle="1" w:styleId="8">
    <w:name w:val="Table Normal1"/>
    <w:semiHidden/>
    <w:unhideWhenUsed/>
    <w:qFormat/>
    <w:uiPriority w:val="2"/>
    <w:tblPr>
      <w:tblCellMar>
        <w:top w:w="0" w:type="dxa"/>
        <w:left w:w="0" w:type="dxa"/>
        <w:bottom w:w="0" w:type="dxa"/>
        <w:right w:w="0" w:type="dxa"/>
      </w:tblCellMar>
    </w:tblPr>
  </w:style>
  <w:style w:type="paragraph" w:styleId="9">
    <w:name w:val="List Paragraph"/>
    <w:basedOn w:val="1"/>
    <w:qFormat/>
    <w:uiPriority w:val="1"/>
    <w:pPr>
      <w:ind w:left="459" w:hanging="138"/>
    </w:pPr>
    <w:rPr>
      <w:rFonts w:ascii="Times New Roman" w:hAnsi="Times New Roman" w:eastAsia="Times New Roman" w:cs="Times New Roman"/>
      <w:lang w:val="id" w:eastAsia="en-US" w:bidi="ar-SA"/>
    </w:rPr>
  </w:style>
  <w:style w:type="paragraph" w:customStyle="1" w:styleId="10">
    <w:name w:val="Table Paragraph"/>
    <w:basedOn w:val="1"/>
    <w:qFormat/>
    <w:uiPriority w:val="1"/>
    <w:rPr>
      <w:lang w:val="id"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16</Pages>
  <TotalTime>46</TotalTime>
  <ScaleCrop>false</ScaleCrop>
  <LinksUpToDate>false</LinksUpToDate>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2025-04-10T15:26:00Z</dcterms:created>
  <dc:creator>LOQ</dc:creator>
  <cp:lastModifiedBy>Wizker 12</cp:lastModifiedBy>
  <dcterms:modified xsi:type="dcterms:W3CDTF">2025-04-11T05:39:27Z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2025-03-25T00:00:00Z</vt:filetime>
  </property>
  <property fmtid="{D5CDD505-2E9C-101B-9397-08002B2CF9AE}" pid="3" name="Creator">
    <vt:lpwstr>WPS Writer</vt:lpwstr>
  </property>
  <property fmtid="{D5CDD505-2E9C-101B-9397-08002B2CF9AE}" pid="4" name="LastSaved">
    <vt:filetime>2025-04-10T00:00:00Z</vt:filetime>
  </property>
  <property fmtid="{D5CDD505-2E9C-101B-9397-08002B2CF9AE}" pid="5" name="SourceModified">
    <vt:lpwstr>D:20250325020301+08'00'</vt:lpwstr>
  </property>
  <property fmtid="{D5CDD505-2E9C-101B-9397-08002B2CF9AE}" pid="6" name="KSOProductBuildVer">
    <vt:lpwstr>1033-12.2.0.20795</vt:lpwstr>
  </property>
  <property fmtid="{D5CDD505-2E9C-101B-9397-08002B2CF9AE}" pid="7" name="ICV">
    <vt:lpwstr>F1DF9AD98AAC4639A67505539E86E9AE_12</vt:lpwstr>
  </property>
</Properties>
</file>