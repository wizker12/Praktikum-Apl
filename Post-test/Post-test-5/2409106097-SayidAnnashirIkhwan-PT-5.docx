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F1CEB7">
      <w:pPr>
        <w:spacing w:before="64" w:line="396" w:lineRule="auto"/>
        <w:ind w:left="3247" w:right="3660" w:firstLine="0"/>
        <w:jc w:val="center"/>
        <w:rPr>
          <w:rFonts w:hint="default" w:ascii="Times New Roman"/>
          <w:b/>
          <w:sz w:val="28"/>
          <w:lang w:val="en-US"/>
        </w:rPr>
      </w:pPr>
      <w:r>
        <w:rPr>
          <w:rFonts w:ascii="Times New Roman"/>
          <w:b/>
          <w:spacing w:val="-2"/>
          <w:sz w:val="28"/>
        </w:rPr>
        <w:t>LAPORAN</w:t>
      </w:r>
      <w:r>
        <w:rPr>
          <w:rFonts w:ascii="Times New Roman"/>
          <w:b/>
          <w:spacing w:val="-26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 xml:space="preserve">PRAKTIKUM </w:t>
      </w:r>
      <w:r>
        <w:rPr>
          <w:rFonts w:ascii="Times New Roman"/>
          <w:b/>
          <w:sz w:val="28"/>
        </w:rPr>
        <w:t xml:space="preserve">POSTTEST </w:t>
      </w:r>
      <w:r>
        <w:rPr>
          <w:rFonts w:hint="default" w:ascii="Times New Roman"/>
          <w:b/>
          <w:sz w:val="28"/>
          <w:lang w:val="en-US"/>
        </w:rPr>
        <w:t>5</w:t>
      </w:r>
    </w:p>
    <w:p w14:paraId="470FCC79">
      <w:pPr>
        <w:spacing w:before="0" w:line="308" w:lineRule="exact"/>
        <w:ind w:left="0" w:right="404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pacing w:val="-4"/>
          <w:sz w:val="28"/>
        </w:rPr>
        <w:t>ALGORITMA</w:t>
      </w:r>
      <w:r>
        <w:rPr>
          <w:rFonts w:ascii="Times New Roman"/>
          <w:b/>
          <w:spacing w:val="-21"/>
          <w:sz w:val="28"/>
        </w:rPr>
        <w:t xml:space="preserve"> </w:t>
      </w:r>
      <w:r>
        <w:rPr>
          <w:rFonts w:ascii="Times New Roman"/>
          <w:b/>
          <w:spacing w:val="-4"/>
          <w:sz w:val="28"/>
        </w:rPr>
        <w:t>PEMROGRAMAN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pacing w:val="-4"/>
          <w:sz w:val="28"/>
        </w:rPr>
        <w:t>LANJUT</w:t>
      </w:r>
    </w:p>
    <w:p w14:paraId="73F61A98">
      <w:pPr>
        <w:pStyle w:val="6"/>
        <w:rPr>
          <w:rFonts w:ascii="Times New Roman"/>
          <w:b/>
          <w:sz w:val="20"/>
        </w:rPr>
      </w:pPr>
    </w:p>
    <w:p w14:paraId="3444690E">
      <w:pPr>
        <w:pStyle w:val="6"/>
        <w:rPr>
          <w:rFonts w:ascii="Times New Roman"/>
          <w:b/>
          <w:sz w:val="20"/>
        </w:rPr>
      </w:pPr>
    </w:p>
    <w:p w14:paraId="2BC5459A">
      <w:pPr>
        <w:pStyle w:val="6"/>
        <w:rPr>
          <w:rFonts w:ascii="Times New Roman"/>
          <w:b/>
          <w:sz w:val="20"/>
        </w:rPr>
      </w:pPr>
    </w:p>
    <w:p w14:paraId="25B583AF">
      <w:pPr>
        <w:pStyle w:val="6"/>
        <w:rPr>
          <w:rFonts w:ascii="Times New Roman"/>
          <w:b/>
          <w:sz w:val="20"/>
        </w:rPr>
      </w:pPr>
    </w:p>
    <w:p w14:paraId="69D5E167">
      <w:pPr>
        <w:pStyle w:val="6"/>
        <w:rPr>
          <w:rFonts w:ascii="Times New Roman"/>
          <w:b/>
          <w:sz w:val="20"/>
        </w:rPr>
      </w:pPr>
    </w:p>
    <w:p w14:paraId="04D7660C">
      <w:pPr>
        <w:pStyle w:val="6"/>
        <w:rPr>
          <w:rFonts w:ascii="Times New Roman"/>
          <w:b/>
          <w:sz w:val="20"/>
        </w:rPr>
      </w:pPr>
    </w:p>
    <w:p w14:paraId="09C704AE">
      <w:pPr>
        <w:pStyle w:val="6"/>
        <w:spacing w:before="121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2324100</wp:posOffset>
            </wp:positionH>
            <wp:positionV relativeFrom="paragraph">
              <wp:posOffset>238125</wp:posOffset>
            </wp:positionV>
            <wp:extent cx="2938780" cy="2941955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9033" cy="2942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3E57E">
      <w:pPr>
        <w:pStyle w:val="6"/>
        <w:rPr>
          <w:rFonts w:ascii="Times New Roman"/>
          <w:b/>
          <w:sz w:val="28"/>
        </w:rPr>
      </w:pPr>
    </w:p>
    <w:p w14:paraId="42D764FA">
      <w:pPr>
        <w:pStyle w:val="6"/>
        <w:spacing w:before="49"/>
        <w:rPr>
          <w:rFonts w:ascii="Times New Roman"/>
          <w:b/>
          <w:sz w:val="28"/>
        </w:rPr>
      </w:pPr>
    </w:p>
    <w:p w14:paraId="526FB6F9">
      <w:pPr>
        <w:pStyle w:val="2"/>
        <w:ind w:left="3258" w:right="3660" w:firstLine="0"/>
        <w:jc w:val="center"/>
      </w:pPr>
      <w:bookmarkStart w:id="0" w:name="Disusun oleh:"/>
      <w:bookmarkEnd w:id="0"/>
      <w:r>
        <w:rPr>
          <w:spacing w:val="-4"/>
        </w:rPr>
        <w:t>Disusun</w:t>
      </w:r>
      <w:r>
        <w:rPr>
          <w:spacing w:val="-2"/>
        </w:rPr>
        <w:t xml:space="preserve"> oleh:</w:t>
      </w:r>
    </w:p>
    <w:p w14:paraId="5F453FBA">
      <w:pPr>
        <w:spacing w:before="205" w:line="405" w:lineRule="auto"/>
        <w:ind w:left="3247" w:right="3667" w:firstLine="0"/>
        <w:jc w:val="center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pacing w:val="-2"/>
          <w:sz w:val="26"/>
        </w:rPr>
        <w:t>Sayid</w:t>
      </w:r>
      <w:r>
        <w:rPr>
          <w:rFonts w:ascii="Times New Roman" w:hAnsi="Times New Roman"/>
          <w:b/>
          <w:spacing w:val="-20"/>
          <w:sz w:val="26"/>
        </w:rPr>
        <w:t xml:space="preserve"> </w:t>
      </w:r>
      <w:r>
        <w:rPr>
          <w:rFonts w:ascii="Times New Roman" w:hAnsi="Times New Roman"/>
          <w:b/>
          <w:spacing w:val="-2"/>
          <w:sz w:val="26"/>
        </w:rPr>
        <w:t>Annashir</w:t>
      </w:r>
      <w:r>
        <w:rPr>
          <w:rFonts w:ascii="Times New Roman" w:hAnsi="Times New Roman"/>
          <w:b/>
          <w:spacing w:val="-17"/>
          <w:sz w:val="26"/>
        </w:rPr>
        <w:t xml:space="preserve"> </w:t>
      </w:r>
      <w:r>
        <w:rPr>
          <w:rFonts w:ascii="Times New Roman" w:hAnsi="Times New Roman"/>
          <w:b/>
          <w:spacing w:val="-2"/>
          <w:sz w:val="26"/>
        </w:rPr>
        <w:t>Ikhwan</w:t>
      </w:r>
      <w:r>
        <w:rPr>
          <w:rFonts w:ascii="Times New Roman" w:hAnsi="Times New Roman"/>
          <w:b/>
          <w:spacing w:val="-18"/>
          <w:sz w:val="26"/>
        </w:rPr>
        <w:t xml:space="preserve"> </w:t>
      </w:r>
      <w:r>
        <w:rPr>
          <w:rFonts w:ascii="Times New Roman" w:hAnsi="Times New Roman"/>
          <w:b/>
          <w:spacing w:val="-2"/>
          <w:sz w:val="26"/>
        </w:rPr>
        <w:t xml:space="preserve">(2409106097) </w:t>
      </w:r>
      <w:r>
        <w:rPr>
          <w:rFonts w:ascii="Times New Roman" w:hAnsi="Times New Roman"/>
          <w:b/>
          <w:sz w:val="26"/>
        </w:rPr>
        <w:t>Kelas (C ‘24)</w:t>
      </w:r>
    </w:p>
    <w:p w14:paraId="4393E80D">
      <w:pPr>
        <w:pStyle w:val="6"/>
        <w:rPr>
          <w:rFonts w:ascii="Times New Roman"/>
          <w:b/>
          <w:sz w:val="26"/>
        </w:rPr>
      </w:pPr>
    </w:p>
    <w:p w14:paraId="413BA1DB">
      <w:pPr>
        <w:pStyle w:val="6"/>
        <w:rPr>
          <w:rFonts w:ascii="Times New Roman"/>
          <w:b/>
          <w:sz w:val="26"/>
        </w:rPr>
      </w:pPr>
    </w:p>
    <w:p w14:paraId="536DF66F">
      <w:pPr>
        <w:pStyle w:val="6"/>
        <w:rPr>
          <w:rFonts w:ascii="Times New Roman"/>
          <w:b/>
          <w:sz w:val="26"/>
        </w:rPr>
      </w:pPr>
    </w:p>
    <w:p w14:paraId="6E7420E1">
      <w:pPr>
        <w:pStyle w:val="6"/>
        <w:spacing w:before="225"/>
        <w:rPr>
          <w:rFonts w:ascii="Times New Roman"/>
          <w:b/>
          <w:sz w:val="26"/>
        </w:rPr>
      </w:pPr>
    </w:p>
    <w:p w14:paraId="532CC881">
      <w:pPr>
        <w:spacing w:before="0" w:line="396" w:lineRule="auto"/>
        <w:ind w:left="3249" w:right="3660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PROGRAM</w:t>
      </w:r>
      <w:r>
        <w:rPr>
          <w:rFonts w:ascii="Times New Roman"/>
          <w:b/>
          <w:spacing w:val="-24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STUDI</w:t>
      </w:r>
      <w:r>
        <w:rPr>
          <w:rFonts w:ascii="Times New Roman"/>
          <w:b/>
          <w:spacing w:val="-19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 xml:space="preserve">INFORMATIKA </w:t>
      </w:r>
      <w:r>
        <w:rPr>
          <w:rFonts w:ascii="Times New Roman"/>
          <w:b/>
          <w:sz w:val="28"/>
        </w:rPr>
        <w:t xml:space="preserve">UNIVERSITAS MULAWARMAN </w:t>
      </w:r>
      <w:r>
        <w:rPr>
          <w:rFonts w:ascii="Times New Roman"/>
          <w:b/>
          <w:spacing w:val="-2"/>
          <w:sz w:val="28"/>
        </w:rPr>
        <w:t>SAMARINDA</w:t>
      </w:r>
    </w:p>
    <w:p w14:paraId="29672079">
      <w:pPr>
        <w:spacing w:before="0" w:line="312" w:lineRule="exact"/>
        <w:ind w:left="3264" w:right="3660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pacing w:val="-4"/>
          <w:sz w:val="28"/>
        </w:rPr>
        <w:t>2025</w:t>
      </w:r>
    </w:p>
    <w:p w14:paraId="7153F792">
      <w:pPr>
        <w:spacing w:after="0" w:line="312" w:lineRule="exact"/>
        <w:jc w:val="center"/>
        <w:rPr>
          <w:rFonts w:ascii="Times New Roman"/>
          <w:b/>
          <w:sz w:val="28"/>
        </w:rPr>
        <w:sectPr>
          <w:type w:val="continuous"/>
          <w:pgSz w:w="11910" w:h="16840"/>
          <w:pgMar w:top="1360" w:right="0" w:bottom="280" w:left="425" w:header="720" w:footer="720" w:gutter="0"/>
          <w:cols w:space="720" w:num="1"/>
        </w:sectPr>
      </w:pPr>
    </w:p>
    <w:p w14:paraId="465DFB30">
      <w:pPr>
        <w:pStyle w:val="2"/>
        <w:numPr>
          <w:ilvl w:val="0"/>
          <w:numId w:val="1"/>
        </w:numPr>
        <w:tabs>
          <w:tab w:val="left" w:pos="1265"/>
        </w:tabs>
        <w:spacing w:before="66" w:after="0" w:line="240" w:lineRule="auto"/>
        <w:ind w:left="690" w:leftChars="0" w:right="0" w:hanging="250" w:firstLineChars="0"/>
        <w:jc w:val="left"/>
      </w:pPr>
      <w:bookmarkStart w:id="1" w:name="1.Flowchart"/>
      <w:bookmarkEnd w:id="1"/>
      <w:r>
        <w:rPr>
          <w:spacing w:val="-2"/>
        </w:rPr>
        <w:t>Flowchart</w:t>
      </w:r>
    </w:p>
    <w:p w14:paraId="3941FB9C">
      <w:pPr>
        <w:pStyle w:val="6"/>
        <w:rPr>
          <w:rFonts w:ascii="Times New Roman"/>
          <w:b/>
          <w:sz w:val="20"/>
        </w:rPr>
      </w:pPr>
    </w:p>
    <w:p w14:paraId="7078B945">
      <w:pPr>
        <w:pStyle w:val="6"/>
        <w:spacing w:before="155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851535</wp:posOffset>
            </wp:positionH>
            <wp:positionV relativeFrom="paragraph">
              <wp:posOffset>259715</wp:posOffset>
            </wp:positionV>
            <wp:extent cx="2489200" cy="4625975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8896" cy="462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01B20">
      <w:pPr>
        <w:pStyle w:val="6"/>
        <w:rPr>
          <w:rFonts w:ascii="Times New Roman"/>
          <w:b/>
          <w:sz w:val="26"/>
        </w:rPr>
      </w:pPr>
    </w:p>
    <w:p w14:paraId="10CE1D56">
      <w:pPr>
        <w:pStyle w:val="6"/>
        <w:rPr>
          <w:rFonts w:ascii="Times New Roman"/>
          <w:b/>
          <w:sz w:val="26"/>
        </w:rPr>
      </w:pPr>
    </w:p>
    <w:p w14:paraId="43CF19FD">
      <w:pPr>
        <w:pStyle w:val="6"/>
        <w:spacing w:before="62"/>
        <w:rPr>
          <w:rFonts w:ascii="Times New Roman"/>
          <w:b/>
          <w:sz w:val="26"/>
        </w:rPr>
      </w:pPr>
    </w:p>
    <w:p w14:paraId="09256A14">
      <w:pPr>
        <w:spacing w:before="0"/>
        <w:ind w:left="101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1.1.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2"/>
          <w:sz w:val="24"/>
        </w:rPr>
        <w:t>Flowchart</w:t>
      </w:r>
    </w:p>
    <w:p w14:paraId="47B0A195">
      <w:pPr>
        <w:spacing w:after="0"/>
        <w:jc w:val="left"/>
        <w:rPr>
          <w:rFonts w:ascii="Times New Roman"/>
          <w:sz w:val="24"/>
        </w:rPr>
        <w:sectPr>
          <w:footerReference r:id="rId5" w:type="default"/>
          <w:pgSz w:w="11910" w:h="16840"/>
          <w:pgMar w:top="1360" w:right="0" w:bottom="960" w:left="425" w:header="0" w:footer="770" w:gutter="0"/>
          <w:pgNumType w:start="1"/>
          <w:cols w:space="720" w:num="1"/>
        </w:sectPr>
      </w:pPr>
    </w:p>
    <w:p w14:paraId="06A5088F">
      <w:pPr>
        <w:pStyle w:val="6"/>
        <w:ind w:left="60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465955" cy="4389755"/>
            <wp:effectExtent l="0" t="0" r="0" b="0"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482" cy="439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344B">
      <w:pPr>
        <w:spacing w:before="214"/>
        <w:ind w:left="101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1.2.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&lt;flowchart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tampilan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menu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pacing w:val="-2"/>
          <w:sz w:val="24"/>
        </w:rPr>
        <w:t>utama&gt;</w:t>
      </w:r>
    </w:p>
    <w:p w14:paraId="7AA63BFF">
      <w:pPr>
        <w:spacing w:after="0"/>
        <w:jc w:val="left"/>
        <w:rPr>
          <w:rFonts w:ascii="Times New Roman"/>
          <w:sz w:val="24"/>
        </w:rPr>
        <w:sectPr>
          <w:pgSz w:w="11910" w:h="16840"/>
          <w:pgMar w:top="1240" w:right="0" w:bottom="1000" w:left="425" w:header="0" w:footer="770" w:gutter="0"/>
          <w:cols w:space="720" w:num="1"/>
        </w:sectPr>
      </w:pPr>
    </w:p>
    <w:p w14:paraId="1C70B635">
      <w:pPr>
        <w:pStyle w:val="6"/>
        <w:rPr>
          <w:rFonts w:ascii="Times New Roman"/>
          <w:sz w:val="20"/>
        </w:rPr>
      </w:pPr>
    </w:p>
    <w:p w14:paraId="0AA94F01">
      <w:pPr>
        <w:pStyle w:val="6"/>
        <w:rPr>
          <w:rFonts w:ascii="Times New Roman"/>
          <w:sz w:val="20"/>
        </w:rPr>
      </w:pPr>
    </w:p>
    <w:p w14:paraId="5E758628">
      <w:pPr>
        <w:pStyle w:val="6"/>
        <w:spacing w:before="58"/>
        <w:rPr>
          <w:rFonts w:ascii="Times New Roman"/>
          <w:sz w:val="20"/>
        </w:rPr>
      </w:pPr>
    </w:p>
    <w:p w14:paraId="7976AE6E">
      <w:pPr>
        <w:pStyle w:val="6"/>
        <w:ind w:left="145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231265" cy="2794000"/>
            <wp:effectExtent l="0" t="0" r="0" b="0"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769" cy="279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3E48">
      <w:pPr>
        <w:pStyle w:val="6"/>
        <w:spacing w:before="113"/>
        <w:rPr>
          <w:rFonts w:ascii="Times New Roman"/>
          <w:sz w:val="24"/>
        </w:rPr>
      </w:pPr>
    </w:p>
    <w:p w14:paraId="1D2F1D69">
      <w:pPr>
        <w:spacing w:before="0"/>
        <w:ind w:left="56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1.3.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&lt;manampilkan list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2"/>
          <w:sz w:val="24"/>
        </w:rPr>
        <w:t>stasiun&gt;</w:t>
      </w:r>
    </w:p>
    <w:p w14:paraId="514809C5">
      <w:pPr>
        <w:pStyle w:val="6"/>
        <w:rPr>
          <w:rFonts w:ascii="Times New Roman"/>
          <w:sz w:val="20"/>
        </w:rPr>
      </w:pPr>
    </w:p>
    <w:p w14:paraId="033B5057">
      <w:pPr>
        <w:pStyle w:val="6"/>
        <w:rPr>
          <w:rFonts w:ascii="Times New Roman"/>
          <w:sz w:val="20"/>
        </w:rPr>
      </w:pPr>
    </w:p>
    <w:p w14:paraId="0123C09A">
      <w:pPr>
        <w:pStyle w:val="6"/>
        <w:spacing w:before="17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274955</wp:posOffset>
            </wp:positionV>
            <wp:extent cx="1285875" cy="2968625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090" cy="2968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F593B">
      <w:pPr>
        <w:pStyle w:val="6"/>
        <w:rPr>
          <w:rFonts w:ascii="Times New Roman"/>
          <w:sz w:val="24"/>
        </w:rPr>
      </w:pPr>
    </w:p>
    <w:p w14:paraId="565A2D5A">
      <w:pPr>
        <w:pStyle w:val="6"/>
        <w:spacing w:before="226"/>
        <w:rPr>
          <w:rFonts w:ascii="Times New Roman"/>
          <w:sz w:val="24"/>
        </w:rPr>
      </w:pPr>
    </w:p>
    <w:p w14:paraId="02404634">
      <w:pPr>
        <w:spacing w:before="0"/>
        <w:ind w:left="56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1.4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menampilkan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tiket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yang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sudah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dipesan</w:t>
      </w:r>
    </w:p>
    <w:p w14:paraId="57109466">
      <w:pPr>
        <w:spacing w:after="0"/>
        <w:jc w:val="left"/>
        <w:rPr>
          <w:rFonts w:ascii="Times New Roman"/>
          <w:sz w:val="24"/>
        </w:rPr>
        <w:sectPr>
          <w:pgSz w:w="11910" w:h="16840"/>
          <w:pgMar w:top="1940" w:right="0" w:bottom="1000" w:left="425" w:header="0" w:footer="770" w:gutter="0"/>
          <w:cols w:space="720" w:num="1"/>
        </w:sectPr>
      </w:pPr>
    </w:p>
    <w:p w14:paraId="2209EA34">
      <w:pPr>
        <w:pStyle w:val="6"/>
        <w:ind w:left="56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845435" cy="5846445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5493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71CC">
      <w:pPr>
        <w:pStyle w:val="6"/>
        <w:rPr>
          <w:rFonts w:ascii="Times New Roman"/>
          <w:sz w:val="24"/>
        </w:rPr>
      </w:pPr>
    </w:p>
    <w:p w14:paraId="38E923B9">
      <w:pPr>
        <w:pStyle w:val="6"/>
        <w:spacing w:before="49"/>
        <w:rPr>
          <w:rFonts w:ascii="Times New Roman"/>
          <w:sz w:val="24"/>
        </w:rPr>
      </w:pPr>
    </w:p>
    <w:p w14:paraId="40C32855">
      <w:pPr>
        <w:spacing w:before="1"/>
        <w:ind w:left="56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1.5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 xml:space="preserve">Tambah </w:t>
      </w:r>
      <w:r>
        <w:rPr>
          <w:rFonts w:ascii="Times New Roman"/>
          <w:spacing w:val="-2"/>
          <w:sz w:val="24"/>
        </w:rPr>
        <w:t>tiket</w:t>
      </w:r>
    </w:p>
    <w:p w14:paraId="36AB3E76">
      <w:pPr>
        <w:spacing w:after="0"/>
        <w:jc w:val="left"/>
        <w:rPr>
          <w:rFonts w:ascii="Times New Roman"/>
          <w:sz w:val="24"/>
        </w:rPr>
        <w:sectPr>
          <w:pgSz w:w="11910" w:h="16840"/>
          <w:pgMar w:top="1360" w:right="0" w:bottom="1000" w:left="425" w:header="0" w:footer="770" w:gutter="0"/>
          <w:cols w:space="720" w:num="1"/>
        </w:sectPr>
      </w:pPr>
    </w:p>
    <w:p w14:paraId="40994153">
      <w:pPr>
        <w:pStyle w:val="6"/>
        <w:ind w:left="56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581275" cy="7194550"/>
            <wp:effectExtent l="0" t="0" r="0" b="0"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690" cy="719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5A84">
      <w:pPr>
        <w:pStyle w:val="6"/>
        <w:rPr>
          <w:rFonts w:ascii="Times New Roman"/>
          <w:sz w:val="24"/>
        </w:rPr>
      </w:pPr>
    </w:p>
    <w:p w14:paraId="3D3C4576">
      <w:pPr>
        <w:pStyle w:val="6"/>
        <w:spacing w:before="73"/>
        <w:rPr>
          <w:rFonts w:ascii="Times New Roman"/>
          <w:sz w:val="24"/>
        </w:rPr>
      </w:pPr>
    </w:p>
    <w:p w14:paraId="18D767CA">
      <w:pPr>
        <w:spacing w:before="1"/>
        <w:ind w:left="56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1.6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ubah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4"/>
          <w:sz w:val="24"/>
        </w:rPr>
        <w:t>tiket</w:t>
      </w:r>
    </w:p>
    <w:p w14:paraId="486ECB0B">
      <w:pPr>
        <w:spacing w:after="0"/>
        <w:jc w:val="left"/>
        <w:rPr>
          <w:rFonts w:ascii="Times New Roman"/>
          <w:sz w:val="24"/>
        </w:rPr>
        <w:sectPr>
          <w:pgSz w:w="11910" w:h="16840"/>
          <w:pgMar w:top="1360" w:right="0" w:bottom="1000" w:left="425" w:header="0" w:footer="770" w:gutter="0"/>
          <w:cols w:space="720" w:num="1"/>
        </w:sectPr>
      </w:pPr>
    </w:p>
    <w:p w14:paraId="11F9F668">
      <w:pPr>
        <w:pStyle w:val="6"/>
        <w:ind w:left="56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352800" cy="6677025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991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0A32">
      <w:pPr>
        <w:pStyle w:val="6"/>
        <w:spacing w:before="40"/>
        <w:rPr>
          <w:rFonts w:ascii="Times New Roman"/>
          <w:sz w:val="24"/>
        </w:rPr>
      </w:pPr>
    </w:p>
    <w:p w14:paraId="4AE61DB5">
      <w:pPr>
        <w:spacing w:before="0"/>
        <w:ind w:left="56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1.7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Hapus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4"/>
          <w:sz w:val="24"/>
        </w:rPr>
        <w:t>tiket</w:t>
      </w:r>
    </w:p>
    <w:p w14:paraId="49FA27D0">
      <w:pPr>
        <w:spacing w:after="0"/>
        <w:jc w:val="left"/>
        <w:rPr>
          <w:rFonts w:ascii="Times New Roman"/>
          <w:sz w:val="24"/>
        </w:rPr>
        <w:sectPr>
          <w:pgSz w:w="11910" w:h="16840"/>
          <w:pgMar w:top="1360" w:right="0" w:bottom="1000" w:left="425" w:header="0" w:footer="770" w:gutter="0"/>
          <w:cols w:space="720" w:num="1"/>
        </w:sectPr>
      </w:pPr>
    </w:p>
    <w:p w14:paraId="01CBC0B7">
      <w:pPr>
        <w:pStyle w:val="2"/>
        <w:numPr>
          <w:ilvl w:val="0"/>
          <w:numId w:val="1"/>
        </w:numPr>
        <w:tabs>
          <w:tab w:val="left" w:pos="1265"/>
        </w:tabs>
        <w:spacing w:before="60" w:after="0" w:line="240" w:lineRule="auto"/>
        <w:ind w:left="690" w:leftChars="0" w:right="0" w:hanging="250" w:firstLineChars="0"/>
        <w:jc w:val="left"/>
      </w:pPr>
      <w:bookmarkStart w:id="2" w:name="2.Analisis Program"/>
      <w:bookmarkEnd w:id="2"/>
      <w:r>
        <w:t>Analisis</w:t>
      </w:r>
      <w:r>
        <w:rPr>
          <w:spacing w:val="-16"/>
        </w:rPr>
        <w:t xml:space="preserve"> </w:t>
      </w:r>
      <w:r>
        <w:rPr>
          <w:spacing w:val="-2"/>
        </w:rPr>
        <w:t>Program</w:t>
      </w:r>
    </w:p>
    <w:p w14:paraId="12FC8296">
      <w:pPr>
        <w:pStyle w:val="6"/>
        <w:spacing w:before="99"/>
        <w:rPr>
          <w:rFonts w:ascii="Times New Roman"/>
          <w:b/>
          <w:sz w:val="26"/>
        </w:rPr>
      </w:pPr>
    </w:p>
    <w:p w14:paraId="20A6BDF5">
      <w:pPr>
        <w:pStyle w:val="3"/>
        <w:numPr>
          <w:ilvl w:val="1"/>
          <w:numId w:val="1"/>
        </w:numPr>
        <w:tabs>
          <w:tab w:val="left" w:pos="642"/>
        </w:tabs>
        <w:spacing w:before="0" w:after="0" w:line="240" w:lineRule="auto"/>
        <w:ind w:left="642" w:right="0" w:hanging="360"/>
        <w:jc w:val="left"/>
      </w:pPr>
      <w:bookmarkStart w:id="3" w:name="2.1Deskripsi Singkat Program"/>
      <w:bookmarkEnd w:id="3"/>
      <w:r>
        <w:t>Deskripsi</w:t>
      </w:r>
      <w:r>
        <w:rPr>
          <w:spacing w:val="-10"/>
        </w:rPr>
        <w:t xml:space="preserve"> </w:t>
      </w:r>
      <w:r>
        <w:t>Singkat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14:paraId="47C21000">
      <w:pPr>
        <w:pStyle w:val="6"/>
        <w:spacing w:before="63"/>
        <w:rPr>
          <w:rFonts w:ascii="Times New Roman"/>
          <w:b/>
          <w:sz w:val="24"/>
        </w:rPr>
      </w:pPr>
    </w:p>
    <w:p w14:paraId="47B56D25">
      <w:pPr>
        <w:spacing w:before="0" w:line="360" w:lineRule="auto"/>
        <w:ind w:left="566" w:right="195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Program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ini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adalah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sebuah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sistem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pemesanan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tiket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kereta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api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berbasis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konsol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yang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memungkinkan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pengguna untuk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melakukan pemesanan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tiket,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melihat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daftar stasiun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rute, serta mengelola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tiket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yang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telah dipesan. Program ini dirancang untuk memenuhi kebutuhan pengguna dalam memesan tiket kereta api dengan antarmuka yang sederhana dan mudah digunakan. Dalam program ini, struct digunakan untuk menyimpan informasi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tentang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tiket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yang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dipesan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oleh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user.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Kode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ini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dirancang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untuk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memenuhi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hint="default" w:ascii="Times New Roman"/>
          <w:spacing w:val="-3"/>
          <w:sz w:val="24"/>
          <w:lang w:val="en-US"/>
        </w:rPr>
        <w:t>tiga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persyaratan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utama: </w:t>
      </w:r>
    </w:p>
    <w:p w14:paraId="2A8FB489">
      <w:pPr>
        <w:spacing w:before="0" w:line="360" w:lineRule="auto"/>
        <w:ind w:left="566" w:right="195" w:firstLine="0"/>
        <w:jc w:val="left"/>
        <w:rPr>
          <w:rFonts w:hint="default" w:ascii="Times New Roman"/>
          <w:sz w:val="24"/>
          <w:lang w:val="en-US"/>
        </w:rPr>
      </w:pPr>
      <w:r>
        <w:rPr>
          <w:rFonts w:hint="default" w:ascii="Times New Roman"/>
          <w:sz w:val="24"/>
        </w:rPr>
        <w:t>program tersebut dengan menerapkan prinsip</w:t>
      </w:r>
      <w:r>
        <w:rPr>
          <w:rFonts w:hint="default" w:ascii="Times New Roman"/>
          <w:b/>
          <w:bCs/>
          <w:sz w:val="24"/>
        </w:rPr>
        <w:t xml:space="preserve"> pointer</w:t>
      </w:r>
      <w:r>
        <w:rPr>
          <w:rFonts w:hint="default" w:ascii="Times New Roman"/>
          <w:sz w:val="24"/>
          <w:lang w:val="en-US"/>
        </w:rPr>
        <w:t>, Terdapat fungsi dengan</w:t>
      </w:r>
      <w:r>
        <w:rPr>
          <w:rFonts w:hint="default" w:ascii="Times New Roman"/>
          <w:b/>
          <w:bCs/>
          <w:sz w:val="24"/>
          <w:lang w:val="en-US"/>
        </w:rPr>
        <w:t xml:space="preserve"> parameter address-of</w:t>
      </w:r>
      <w:r>
        <w:rPr>
          <w:rFonts w:hint="default" w:ascii="Times New Roman"/>
          <w:sz w:val="24"/>
          <w:lang w:val="en-US"/>
        </w:rPr>
        <w:t xml:space="preserve">, Terdapat fungsi dengan </w:t>
      </w:r>
      <w:r>
        <w:rPr>
          <w:rFonts w:hint="default" w:ascii="Times New Roman"/>
          <w:b/>
          <w:bCs/>
          <w:sz w:val="24"/>
          <w:lang w:val="en-US"/>
        </w:rPr>
        <w:t>parameter dereference.</w:t>
      </w:r>
    </w:p>
    <w:p w14:paraId="4824BBB9">
      <w:pPr>
        <w:spacing w:before="1"/>
        <w:ind w:left="282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.</w:t>
      </w:r>
    </w:p>
    <w:p w14:paraId="57CEDF1B">
      <w:pPr>
        <w:pStyle w:val="3"/>
        <w:numPr>
          <w:ilvl w:val="1"/>
          <w:numId w:val="1"/>
        </w:numPr>
        <w:tabs>
          <w:tab w:val="left" w:pos="642"/>
        </w:tabs>
        <w:spacing w:before="140" w:after="0" w:line="360" w:lineRule="auto"/>
        <w:ind w:left="282" w:right="7864" w:firstLine="0"/>
        <w:jc w:val="left"/>
      </w:pPr>
      <w:bookmarkStart w:id="4" w:name="2.2Penjelasan Alur &amp; Algoritma Alur Prog"/>
      <w:bookmarkEnd w:id="4"/>
      <w:r>
        <w:rPr>
          <w:spacing w:val="-2"/>
        </w:rPr>
        <w:t>Penjelasan</w:t>
      </w:r>
      <w:r>
        <w:rPr>
          <w:spacing w:val="-11"/>
        </w:rPr>
        <w:t xml:space="preserve"> </w:t>
      </w:r>
      <w:r>
        <w:rPr>
          <w:spacing w:val="-2"/>
        </w:rPr>
        <w:t>Alur</w:t>
      </w:r>
      <w:r>
        <w:rPr>
          <w:spacing w:val="-13"/>
        </w:rPr>
        <w:t xml:space="preserve"> </w:t>
      </w:r>
      <w:r>
        <w:rPr>
          <w:spacing w:val="-2"/>
        </w:rPr>
        <w:t>&amp;</w:t>
      </w:r>
      <w:r>
        <w:rPr>
          <w:spacing w:val="-10"/>
        </w:rPr>
        <w:t xml:space="preserve"> </w:t>
      </w:r>
      <w:r>
        <w:rPr>
          <w:spacing w:val="-2"/>
        </w:rPr>
        <w:t xml:space="preserve">Algoritma </w:t>
      </w:r>
      <w:r>
        <w:t>Alur Program:</w:t>
      </w:r>
    </w:p>
    <w:p w14:paraId="247CFE33">
      <w:pPr>
        <w:pStyle w:val="8"/>
        <w:numPr>
          <w:ilvl w:val="0"/>
          <w:numId w:val="2"/>
        </w:numPr>
        <w:tabs>
          <w:tab w:val="left" w:pos="522"/>
        </w:tabs>
        <w:spacing w:before="136" w:after="0" w:line="240" w:lineRule="auto"/>
        <w:ind w:left="522" w:right="0" w:hanging="240"/>
        <w:jc w:val="left"/>
        <w:rPr>
          <w:b/>
          <w:sz w:val="24"/>
        </w:rPr>
      </w:pPr>
      <w:r>
        <w:rPr>
          <w:b/>
          <w:sz w:val="24"/>
        </w:rPr>
        <w:t>Login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36C9F3D0">
      <w:pPr>
        <w:pStyle w:val="8"/>
        <w:numPr>
          <w:ilvl w:val="1"/>
          <w:numId w:val="2"/>
        </w:numPr>
        <w:tabs>
          <w:tab w:val="left" w:pos="598"/>
        </w:tabs>
        <w:spacing w:before="0" w:after="0" w:line="240" w:lineRule="auto"/>
        <w:ind w:left="598" w:right="0" w:hanging="135"/>
        <w:jc w:val="lef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diminta</w:t>
      </w:r>
      <w:r>
        <w:rPr>
          <w:spacing w:val="-7"/>
          <w:sz w:val="24"/>
        </w:rPr>
        <w:t xml:space="preserve"> </w:t>
      </w:r>
      <w:r>
        <w:rPr>
          <w:sz w:val="24"/>
        </w:rPr>
        <w:t>memasukkan</w:t>
      </w:r>
      <w:r>
        <w:rPr>
          <w:spacing w:val="-2"/>
          <w:sz w:val="24"/>
        </w:rPr>
        <w:t xml:space="preserve"> </w:t>
      </w:r>
      <w:r>
        <w:rPr>
          <w:sz w:val="24"/>
        </w:rPr>
        <w:t>nama dan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NIM.</w:t>
      </w:r>
    </w:p>
    <w:p w14:paraId="52B9E395">
      <w:pPr>
        <w:pStyle w:val="8"/>
        <w:numPr>
          <w:ilvl w:val="1"/>
          <w:numId w:val="2"/>
        </w:numPr>
        <w:tabs>
          <w:tab w:val="left" w:pos="598"/>
        </w:tabs>
        <w:spacing w:before="1" w:after="0" w:line="240" w:lineRule="auto"/>
        <w:ind w:left="598" w:right="0" w:hanging="135"/>
        <w:jc w:val="left"/>
        <w:rPr>
          <w:sz w:val="24"/>
        </w:rPr>
      </w:pPr>
      <w:r>
        <w:rPr>
          <w:sz w:val="24"/>
        </w:rPr>
        <w:t>Jika</w:t>
      </w:r>
      <w:r>
        <w:rPr>
          <w:spacing w:val="-8"/>
          <w:sz w:val="24"/>
        </w:rPr>
        <w:t xml:space="preserve"> </w:t>
      </w:r>
      <w:r>
        <w:rPr>
          <w:sz w:val="24"/>
        </w:rPr>
        <w:t>nama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NIM</w:t>
      </w:r>
      <w:r>
        <w:rPr>
          <w:spacing w:val="6"/>
          <w:sz w:val="24"/>
        </w:rPr>
        <w:t xml:space="preserve"> </w:t>
      </w:r>
      <w:r>
        <w:rPr>
          <w:sz w:val="24"/>
        </w:rPr>
        <w:t>sesuai,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berhasil</w:t>
      </w:r>
      <w:r>
        <w:rPr>
          <w:spacing w:val="-3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masuk</w:t>
      </w:r>
      <w:r>
        <w:rPr>
          <w:spacing w:val="-5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utama.</w:t>
      </w:r>
    </w:p>
    <w:p w14:paraId="5F087E99">
      <w:pPr>
        <w:pStyle w:val="8"/>
        <w:numPr>
          <w:ilvl w:val="1"/>
          <w:numId w:val="2"/>
        </w:numPr>
        <w:tabs>
          <w:tab w:val="left" w:pos="598"/>
        </w:tabs>
        <w:spacing w:before="0" w:after="0" w:line="240" w:lineRule="auto"/>
        <w:ind w:left="598" w:right="0" w:hanging="135"/>
        <w:jc w:val="left"/>
        <w:rPr>
          <w:sz w:val="24"/>
        </w:rPr>
      </w:pPr>
      <w:r>
        <w:rPr>
          <w:sz w:val="24"/>
        </w:rPr>
        <w:t>Jika</w:t>
      </w:r>
      <w:r>
        <w:rPr>
          <w:spacing w:val="-10"/>
          <w:sz w:val="24"/>
        </w:rPr>
        <w:t xml:space="preserve"> </w:t>
      </w:r>
      <w:r>
        <w:rPr>
          <w:sz w:val="24"/>
        </w:rPr>
        <w:t>salah,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diberi 3</w:t>
      </w:r>
      <w:r>
        <w:rPr>
          <w:spacing w:val="-4"/>
          <w:sz w:val="24"/>
        </w:rPr>
        <w:t xml:space="preserve"> </w:t>
      </w:r>
      <w:r>
        <w:rPr>
          <w:sz w:val="24"/>
        </w:rPr>
        <w:t>kesempatan.</w:t>
      </w:r>
      <w:r>
        <w:rPr>
          <w:spacing w:val="-2"/>
          <w:sz w:val="24"/>
        </w:rPr>
        <w:t xml:space="preserve"> </w:t>
      </w:r>
      <w:r>
        <w:rPr>
          <w:sz w:val="24"/>
        </w:rPr>
        <w:t>Jika</w:t>
      </w:r>
      <w:r>
        <w:rPr>
          <w:spacing w:val="-7"/>
          <w:sz w:val="24"/>
        </w:rPr>
        <w:t xml:space="preserve"> </w:t>
      </w:r>
      <w:r>
        <w:rPr>
          <w:sz w:val="24"/>
        </w:rPr>
        <w:t>gagal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spacing w:val="-5"/>
          <w:sz w:val="24"/>
        </w:rPr>
        <w:t xml:space="preserve"> </w:t>
      </w:r>
      <w:r>
        <w:rPr>
          <w:sz w:val="24"/>
        </w:rPr>
        <w:t>kali,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berhenti.</w:t>
      </w:r>
    </w:p>
    <w:p w14:paraId="5FECA532">
      <w:pPr>
        <w:pStyle w:val="3"/>
        <w:numPr>
          <w:ilvl w:val="0"/>
          <w:numId w:val="2"/>
        </w:numPr>
        <w:tabs>
          <w:tab w:val="left" w:pos="522"/>
        </w:tabs>
        <w:spacing w:before="276" w:after="0" w:line="240" w:lineRule="auto"/>
        <w:ind w:left="522" w:right="0" w:hanging="240"/>
        <w:jc w:val="left"/>
      </w:pPr>
      <w:bookmarkStart w:id="5" w:name="2.Menu Utama:"/>
      <w:bookmarkEnd w:id="5"/>
      <w:r>
        <w:t>Menu</w:t>
      </w:r>
      <w:r>
        <w:rPr>
          <w:spacing w:val="-8"/>
        </w:rPr>
        <w:t xml:space="preserve"> </w:t>
      </w:r>
      <w:r>
        <w:rPr>
          <w:spacing w:val="-2"/>
        </w:rPr>
        <w:t>Utama:</w:t>
      </w:r>
    </w:p>
    <w:p w14:paraId="3C8ABD54">
      <w:pPr>
        <w:pStyle w:val="8"/>
        <w:numPr>
          <w:ilvl w:val="1"/>
          <w:numId w:val="2"/>
        </w:numPr>
        <w:tabs>
          <w:tab w:val="left" w:pos="598"/>
        </w:tabs>
        <w:spacing w:before="0" w:after="0" w:line="240" w:lineRule="auto"/>
        <w:ind w:left="598" w:right="0" w:hanging="135"/>
        <w:jc w:val="left"/>
        <w:rPr>
          <w:sz w:val="24"/>
        </w:rPr>
      </w:pPr>
      <w:r>
        <w:rPr>
          <w:sz w:val="24"/>
        </w:rPr>
        <w:t>Setelah</w:t>
      </w:r>
      <w:r>
        <w:rPr>
          <w:spacing w:val="-9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berhasil,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menampilkan</w:t>
      </w:r>
      <w:r>
        <w:rPr>
          <w:spacing w:val="-5"/>
          <w:sz w:val="24"/>
        </w:rPr>
        <w:t xml:space="preserve"> </w:t>
      </w:r>
      <w:r>
        <w:rPr>
          <w:sz w:val="24"/>
        </w:rPr>
        <w:t>menu utama</w:t>
      </w:r>
      <w:r>
        <w:rPr>
          <w:spacing w:val="-8"/>
          <w:sz w:val="24"/>
        </w:rPr>
        <w:t xml:space="preserve"> </w:t>
      </w:r>
      <w:r>
        <w:rPr>
          <w:sz w:val="24"/>
        </w:rPr>
        <w:t>dengan 6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opsi:</w:t>
      </w:r>
    </w:p>
    <w:p w14:paraId="3E20DFDD">
      <w:pPr>
        <w:pStyle w:val="8"/>
        <w:numPr>
          <w:ilvl w:val="2"/>
          <w:numId w:val="2"/>
        </w:numPr>
        <w:tabs>
          <w:tab w:val="left" w:pos="823"/>
        </w:tabs>
        <w:spacing w:before="0" w:after="0" w:line="240" w:lineRule="auto"/>
        <w:ind w:left="823" w:right="0" w:hanging="240"/>
        <w:jc w:val="left"/>
        <w:rPr>
          <w:sz w:val="24"/>
        </w:rPr>
      </w:pPr>
      <w:r>
        <w:rPr>
          <w:sz w:val="24"/>
        </w:rPr>
        <w:t>Tampilkan</w:t>
      </w:r>
      <w:r>
        <w:rPr>
          <w:spacing w:val="-5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Stasiun</w:t>
      </w:r>
      <w:r>
        <w:rPr>
          <w:spacing w:val="-6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Rute.</w:t>
      </w:r>
    </w:p>
    <w:p w14:paraId="16425333">
      <w:pPr>
        <w:pStyle w:val="8"/>
        <w:numPr>
          <w:ilvl w:val="2"/>
          <w:numId w:val="2"/>
        </w:numPr>
        <w:tabs>
          <w:tab w:val="left" w:pos="823"/>
        </w:tabs>
        <w:spacing w:before="0" w:after="0" w:line="240" w:lineRule="auto"/>
        <w:ind w:left="823" w:right="0" w:hanging="240"/>
        <w:jc w:val="left"/>
        <w:rPr>
          <w:sz w:val="24"/>
        </w:rPr>
      </w:pPr>
      <w:r>
        <w:rPr>
          <w:sz w:val="24"/>
        </w:rPr>
        <w:t>Tampilkan</w:t>
      </w:r>
      <w:r>
        <w:rPr>
          <w:spacing w:val="-8"/>
          <w:sz w:val="24"/>
        </w:rPr>
        <w:t xml:space="preserve"> </w:t>
      </w:r>
      <w:r>
        <w:rPr>
          <w:sz w:val="24"/>
        </w:rPr>
        <w:t>Tiket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Dipesan.</w:t>
      </w:r>
    </w:p>
    <w:p w14:paraId="4AEE73C1">
      <w:pPr>
        <w:pStyle w:val="8"/>
        <w:numPr>
          <w:ilvl w:val="2"/>
          <w:numId w:val="2"/>
        </w:numPr>
        <w:tabs>
          <w:tab w:val="left" w:pos="823"/>
        </w:tabs>
        <w:spacing w:before="0" w:after="0" w:line="240" w:lineRule="auto"/>
        <w:ind w:left="823" w:right="0" w:hanging="240"/>
        <w:jc w:val="left"/>
        <w:rPr>
          <w:sz w:val="24"/>
        </w:rPr>
      </w:pPr>
      <w:r>
        <w:rPr>
          <w:sz w:val="24"/>
        </w:rPr>
        <w:t>Tambah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Tiket.</w:t>
      </w:r>
    </w:p>
    <w:p w14:paraId="4A97FCAE">
      <w:pPr>
        <w:pStyle w:val="8"/>
        <w:numPr>
          <w:ilvl w:val="2"/>
          <w:numId w:val="2"/>
        </w:numPr>
        <w:tabs>
          <w:tab w:val="left" w:pos="823"/>
        </w:tabs>
        <w:spacing w:before="0" w:after="0" w:line="240" w:lineRule="auto"/>
        <w:ind w:left="823" w:right="0" w:hanging="240"/>
        <w:jc w:val="left"/>
        <w:rPr>
          <w:sz w:val="24"/>
        </w:rPr>
      </w:pPr>
      <w:r>
        <w:rPr>
          <w:sz w:val="24"/>
        </w:rPr>
        <w:t>Ubah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Tiket.</w:t>
      </w:r>
    </w:p>
    <w:p w14:paraId="7B20CBBA">
      <w:pPr>
        <w:pStyle w:val="8"/>
        <w:numPr>
          <w:ilvl w:val="2"/>
          <w:numId w:val="2"/>
        </w:numPr>
        <w:tabs>
          <w:tab w:val="left" w:pos="823"/>
        </w:tabs>
        <w:spacing w:before="0" w:after="0" w:line="240" w:lineRule="auto"/>
        <w:ind w:left="823" w:right="0" w:hanging="240"/>
        <w:jc w:val="left"/>
        <w:rPr>
          <w:sz w:val="24"/>
        </w:rPr>
      </w:pPr>
      <w:r>
        <w:rPr>
          <w:sz w:val="24"/>
        </w:rPr>
        <w:t>Hapus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Tiket.</w:t>
      </w:r>
    </w:p>
    <w:p w14:paraId="19DCAF55">
      <w:pPr>
        <w:pStyle w:val="8"/>
        <w:numPr>
          <w:ilvl w:val="2"/>
          <w:numId w:val="2"/>
        </w:numPr>
        <w:tabs>
          <w:tab w:val="left" w:pos="823"/>
        </w:tabs>
        <w:spacing w:before="0" w:after="0" w:line="240" w:lineRule="auto"/>
        <w:ind w:left="823" w:right="0" w:hanging="240"/>
        <w:jc w:val="left"/>
        <w:rPr>
          <w:sz w:val="24"/>
        </w:rPr>
      </w:pPr>
      <w:r>
        <w:rPr>
          <w:spacing w:val="-2"/>
          <w:sz w:val="24"/>
        </w:rPr>
        <w:t>Keluar.</w:t>
      </w:r>
    </w:p>
    <w:p w14:paraId="7E330BB1">
      <w:pPr>
        <w:pStyle w:val="8"/>
        <w:numPr>
          <w:ilvl w:val="1"/>
          <w:numId w:val="2"/>
        </w:numPr>
        <w:tabs>
          <w:tab w:val="left" w:pos="598"/>
        </w:tabs>
        <w:spacing w:before="0" w:after="0" w:line="240" w:lineRule="auto"/>
        <w:ind w:left="598" w:right="0" w:hanging="135"/>
        <w:jc w:val="left"/>
        <w:rPr>
          <w:sz w:val="24"/>
        </w:rPr>
      </w:pPr>
      <w:r>
        <w:rPr>
          <w:sz w:val="24"/>
        </w:rPr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berulang sampai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memilih</w:t>
      </w:r>
      <w:r>
        <w:rPr>
          <w:spacing w:val="-7"/>
          <w:sz w:val="24"/>
        </w:rPr>
        <w:t xml:space="preserve"> </w:t>
      </w:r>
      <w:r>
        <w:rPr>
          <w:sz w:val="24"/>
        </w:rPr>
        <w:t>opsi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"Keluar".</w:t>
      </w:r>
    </w:p>
    <w:p w14:paraId="3DEB4729">
      <w:pPr>
        <w:pStyle w:val="6"/>
        <w:rPr>
          <w:rFonts w:ascii="Times New Roman"/>
          <w:sz w:val="24"/>
        </w:rPr>
      </w:pPr>
    </w:p>
    <w:p w14:paraId="3EEAD989">
      <w:pPr>
        <w:pStyle w:val="3"/>
        <w:numPr>
          <w:ilvl w:val="0"/>
          <w:numId w:val="2"/>
        </w:numPr>
        <w:tabs>
          <w:tab w:val="left" w:pos="522"/>
        </w:tabs>
        <w:spacing w:before="0" w:after="0" w:line="240" w:lineRule="auto"/>
        <w:ind w:left="522" w:right="0" w:hanging="240"/>
        <w:jc w:val="left"/>
      </w:pPr>
      <w:bookmarkStart w:id="6" w:name="3.CRUD:"/>
      <w:bookmarkEnd w:id="6"/>
      <w:r>
        <w:rPr>
          <w:spacing w:val="-2"/>
        </w:rPr>
        <w:t>CRUD:</w:t>
      </w:r>
    </w:p>
    <w:p w14:paraId="4A68726D">
      <w:pPr>
        <w:pStyle w:val="8"/>
        <w:numPr>
          <w:ilvl w:val="1"/>
          <w:numId w:val="2"/>
        </w:numPr>
        <w:tabs>
          <w:tab w:val="left" w:pos="597"/>
        </w:tabs>
        <w:spacing w:before="0" w:after="0" w:line="240" w:lineRule="auto"/>
        <w:ind w:left="282" w:right="828" w:firstLine="18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(Tambah</w:t>
      </w:r>
      <w:r>
        <w:rPr>
          <w:spacing w:val="-5"/>
          <w:sz w:val="24"/>
        </w:rPr>
        <w:t xml:space="preserve"> </w:t>
      </w:r>
      <w:r>
        <w:rPr>
          <w:sz w:val="24"/>
        </w:rPr>
        <w:t>Tiket):</w:t>
      </w:r>
      <w:r>
        <w:rPr>
          <w:spacing w:val="-9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dapat</w:t>
      </w:r>
      <w:r>
        <w:rPr>
          <w:spacing w:val="-6"/>
          <w:sz w:val="24"/>
        </w:rPr>
        <w:t xml:space="preserve"> </w:t>
      </w:r>
      <w:r>
        <w:rPr>
          <w:sz w:val="24"/>
        </w:rPr>
        <w:t>menambahkan</w:t>
      </w:r>
      <w:r>
        <w:rPr>
          <w:spacing w:val="-7"/>
          <w:sz w:val="24"/>
        </w:rPr>
        <w:t xml:space="preserve"> </w:t>
      </w:r>
      <w:r>
        <w:rPr>
          <w:sz w:val="24"/>
        </w:rPr>
        <w:t>tiket</w:t>
      </w:r>
      <w:r>
        <w:rPr>
          <w:spacing w:val="-9"/>
          <w:sz w:val="24"/>
        </w:rPr>
        <w:t xml:space="preserve"> </w:t>
      </w:r>
      <w:r>
        <w:rPr>
          <w:sz w:val="24"/>
        </w:rPr>
        <w:t>baru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5"/>
          <w:sz w:val="24"/>
        </w:rPr>
        <w:t xml:space="preserve"> </w:t>
      </w:r>
      <w:r>
        <w:rPr>
          <w:sz w:val="24"/>
        </w:rPr>
        <w:t>memilih</w:t>
      </w:r>
      <w:r>
        <w:rPr>
          <w:spacing w:val="-9"/>
          <w:sz w:val="24"/>
        </w:rPr>
        <w:t xml:space="preserve"> </w:t>
      </w:r>
      <w:r>
        <w:rPr>
          <w:sz w:val="24"/>
        </w:rPr>
        <w:t>stasiun,</w:t>
      </w:r>
      <w:r>
        <w:rPr>
          <w:spacing w:val="-7"/>
          <w:sz w:val="24"/>
        </w:rPr>
        <w:t xml:space="preserve"> </w:t>
      </w:r>
      <w:r>
        <w:rPr>
          <w:sz w:val="24"/>
        </w:rPr>
        <w:t>memasukkan</w:t>
      </w:r>
      <w:r>
        <w:rPr>
          <w:spacing w:val="-9"/>
          <w:sz w:val="24"/>
        </w:rPr>
        <w:t xml:space="preserve"> </w:t>
      </w:r>
      <w:r>
        <w:rPr>
          <w:sz w:val="24"/>
        </w:rPr>
        <w:t>nama penumpang, dan jumlah tiket.</w:t>
      </w:r>
    </w:p>
    <w:p w14:paraId="7642CC5F">
      <w:pPr>
        <w:pStyle w:val="8"/>
        <w:numPr>
          <w:ilvl w:val="1"/>
          <w:numId w:val="2"/>
        </w:numPr>
        <w:tabs>
          <w:tab w:val="left" w:pos="598"/>
        </w:tabs>
        <w:spacing w:before="0" w:after="0" w:line="240" w:lineRule="auto"/>
        <w:ind w:left="598" w:right="0" w:hanging="135"/>
        <w:jc w:val="left"/>
        <w:rPr>
          <w:sz w:val="24"/>
        </w:rPr>
      </w:pPr>
      <w:r>
        <w:rPr>
          <w:sz w:val="24"/>
        </w:rPr>
        <w:t>Read</w:t>
      </w:r>
      <w:r>
        <w:rPr>
          <w:spacing w:val="-8"/>
          <w:sz w:val="24"/>
        </w:rPr>
        <w:t xml:space="preserve"> </w:t>
      </w:r>
      <w:r>
        <w:rPr>
          <w:sz w:val="24"/>
        </w:rPr>
        <w:t>(Tampilkan</w:t>
      </w:r>
      <w:r>
        <w:rPr>
          <w:spacing w:val="-2"/>
          <w:sz w:val="24"/>
        </w:rPr>
        <w:t xml:space="preserve"> </w:t>
      </w:r>
      <w:r>
        <w:rPr>
          <w:sz w:val="24"/>
        </w:rPr>
        <w:t>Tiket):</w:t>
      </w:r>
      <w:r>
        <w:rPr>
          <w:spacing w:val="-5"/>
          <w:sz w:val="24"/>
        </w:rPr>
        <w:t xml:space="preserve"> </w:t>
      </w:r>
      <w:r>
        <w:rPr>
          <w:sz w:val="24"/>
        </w:rPr>
        <w:t>Menampilkan</w:t>
      </w:r>
      <w:r>
        <w:rPr>
          <w:spacing w:val="-5"/>
          <w:sz w:val="24"/>
        </w:rPr>
        <w:t xml:space="preserve"> </w:t>
      </w:r>
      <w:r>
        <w:rPr>
          <w:sz w:val="24"/>
        </w:rPr>
        <w:t>semua</w:t>
      </w:r>
      <w:r>
        <w:rPr>
          <w:spacing w:val="-3"/>
          <w:sz w:val="24"/>
        </w:rPr>
        <w:t xml:space="preserve"> </w:t>
      </w:r>
      <w:r>
        <w:rPr>
          <w:sz w:val="24"/>
        </w:rPr>
        <w:t>tiket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sudah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dipesan.</w:t>
      </w:r>
    </w:p>
    <w:p w14:paraId="4F4ED598">
      <w:pPr>
        <w:pStyle w:val="8"/>
        <w:numPr>
          <w:ilvl w:val="1"/>
          <w:numId w:val="2"/>
        </w:numPr>
        <w:tabs>
          <w:tab w:val="left" w:pos="598"/>
        </w:tabs>
        <w:spacing w:before="0" w:after="0" w:line="240" w:lineRule="auto"/>
        <w:ind w:left="598" w:right="0" w:hanging="135"/>
        <w:jc w:val="left"/>
        <w:rPr>
          <w:sz w:val="24"/>
        </w:rPr>
      </w:pPr>
      <w:r>
        <w:rPr>
          <w:sz w:val="24"/>
        </w:rPr>
        <w:t>Update</w:t>
      </w:r>
      <w:r>
        <w:rPr>
          <w:spacing w:val="-6"/>
          <w:sz w:val="24"/>
        </w:rPr>
        <w:t xml:space="preserve"> </w:t>
      </w:r>
      <w:r>
        <w:rPr>
          <w:sz w:val="24"/>
        </w:rPr>
        <w:t>(Ubah Tiket):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mengubah informasi</w:t>
      </w:r>
      <w:r>
        <w:rPr>
          <w:spacing w:val="-4"/>
          <w:sz w:val="24"/>
        </w:rPr>
        <w:t xml:space="preserve"> </w:t>
      </w:r>
      <w:r>
        <w:rPr>
          <w:sz w:val="24"/>
        </w:rPr>
        <w:t>tiket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sudah</w:t>
      </w:r>
      <w:r>
        <w:rPr>
          <w:spacing w:val="-2"/>
          <w:sz w:val="24"/>
        </w:rPr>
        <w:t xml:space="preserve"> dipesan.</w:t>
      </w:r>
    </w:p>
    <w:p w14:paraId="3FFE8AE7">
      <w:pPr>
        <w:pStyle w:val="8"/>
        <w:numPr>
          <w:ilvl w:val="1"/>
          <w:numId w:val="2"/>
        </w:numPr>
        <w:tabs>
          <w:tab w:val="left" w:pos="598"/>
        </w:tabs>
        <w:spacing w:before="0" w:after="0" w:line="240" w:lineRule="auto"/>
        <w:ind w:left="598" w:right="0" w:hanging="135"/>
        <w:jc w:val="left"/>
        <w:rPr>
          <w:sz w:val="24"/>
        </w:rPr>
      </w:pPr>
      <w:r>
        <w:rPr>
          <w:sz w:val="24"/>
        </w:rPr>
        <w:t>Delete</w:t>
      </w:r>
      <w:r>
        <w:rPr>
          <w:spacing w:val="-8"/>
          <w:sz w:val="24"/>
        </w:rPr>
        <w:t xml:space="preserve"> </w:t>
      </w:r>
      <w:r>
        <w:rPr>
          <w:sz w:val="24"/>
        </w:rPr>
        <w:t>(Hapus</w:t>
      </w:r>
      <w:r>
        <w:rPr>
          <w:spacing w:val="-1"/>
          <w:sz w:val="24"/>
        </w:rPr>
        <w:t xml:space="preserve"> </w:t>
      </w:r>
      <w:r>
        <w:rPr>
          <w:sz w:val="24"/>
        </w:rPr>
        <w:t>Tiket):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4"/>
          <w:sz w:val="24"/>
        </w:rPr>
        <w:t xml:space="preserve"> </w:t>
      </w:r>
      <w:r>
        <w:rPr>
          <w:sz w:val="24"/>
        </w:rPr>
        <w:t>menghapus tiket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sudah</w:t>
      </w:r>
      <w:r>
        <w:rPr>
          <w:spacing w:val="-2"/>
          <w:sz w:val="24"/>
        </w:rPr>
        <w:t xml:space="preserve"> dipesan.</w:t>
      </w:r>
    </w:p>
    <w:p w14:paraId="29B44DA4">
      <w:pPr>
        <w:pStyle w:val="6"/>
        <w:rPr>
          <w:rFonts w:ascii="Times New Roman"/>
          <w:sz w:val="24"/>
        </w:rPr>
      </w:pPr>
    </w:p>
    <w:p w14:paraId="61ED0852">
      <w:pPr>
        <w:pStyle w:val="3"/>
        <w:numPr>
          <w:ilvl w:val="0"/>
          <w:numId w:val="2"/>
        </w:numPr>
        <w:tabs>
          <w:tab w:val="left" w:pos="522"/>
        </w:tabs>
        <w:spacing w:before="0" w:after="0" w:line="240" w:lineRule="auto"/>
        <w:ind w:left="522" w:right="0" w:hanging="240"/>
        <w:jc w:val="left"/>
      </w:pPr>
      <w:bookmarkStart w:id="7" w:name="4.Keluar:"/>
      <w:bookmarkEnd w:id="7"/>
      <w:r>
        <w:rPr>
          <w:spacing w:val="-2"/>
        </w:rPr>
        <w:t>Keluar:</w:t>
      </w:r>
    </w:p>
    <w:p w14:paraId="4864FF3D">
      <w:pPr>
        <w:pStyle w:val="8"/>
        <w:numPr>
          <w:ilvl w:val="1"/>
          <w:numId w:val="2"/>
        </w:numPr>
        <w:tabs>
          <w:tab w:val="left" w:pos="598"/>
        </w:tabs>
        <w:spacing w:before="0" w:after="0" w:line="240" w:lineRule="auto"/>
        <w:ind w:left="598" w:right="0" w:hanging="135"/>
        <w:jc w:val="left"/>
        <w:rPr>
          <w:sz w:val="24"/>
        </w:rPr>
      </w:pPr>
      <w:r>
        <w:rPr>
          <w:sz w:val="24"/>
        </w:rPr>
        <w:t>Jika</w:t>
      </w:r>
      <w:r>
        <w:rPr>
          <w:spacing w:val="-10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memilih</w:t>
      </w:r>
      <w:r>
        <w:rPr>
          <w:spacing w:val="-9"/>
          <w:sz w:val="24"/>
        </w:rPr>
        <w:t xml:space="preserve"> </w:t>
      </w:r>
      <w:r>
        <w:rPr>
          <w:sz w:val="24"/>
        </w:rPr>
        <w:t>opsi</w:t>
      </w:r>
      <w:r>
        <w:rPr>
          <w:spacing w:val="-2"/>
          <w:sz w:val="24"/>
        </w:rPr>
        <w:t xml:space="preserve"> </w:t>
      </w:r>
      <w:r>
        <w:rPr>
          <w:sz w:val="24"/>
        </w:rPr>
        <w:t>"Keluar",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akan menampilkan</w:t>
      </w:r>
      <w:r>
        <w:rPr>
          <w:spacing w:val="-2"/>
          <w:sz w:val="24"/>
        </w:rPr>
        <w:t xml:space="preserve"> </w:t>
      </w:r>
      <w:r>
        <w:rPr>
          <w:sz w:val="24"/>
        </w:rPr>
        <w:t>pesan terima</w:t>
      </w:r>
      <w:r>
        <w:rPr>
          <w:spacing w:val="-2"/>
          <w:sz w:val="24"/>
        </w:rPr>
        <w:t xml:space="preserve"> </w:t>
      </w:r>
      <w:r>
        <w:rPr>
          <w:sz w:val="24"/>
        </w:rPr>
        <w:t>kasih</w:t>
      </w:r>
      <w:r>
        <w:rPr>
          <w:spacing w:val="-10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berhenti.</w:t>
      </w:r>
    </w:p>
    <w:p w14:paraId="352244EB">
      <w:pPr>
        <w:pStyle w:val="8"/>
        <w:spacing w:after="0" w:line="240" w:lineRule="auto"/>
        <w:jc w:val="left"/>
        <w:rPr>
          <w:sz w:val="24"/>
        </w:rPr>
        <w:sectPr>
          <w:pgSz w:w="11910" w:h="16840"/>
          <w:pgMar w:top="1880" w:right="0" w:bottom="1000" w:left="425" w:header="0" w:footer="770" w:gutter="0"/>
          <w:cols w:space="720" w:num="1"/>
        </w:sectPr>
      </w:pPr>
    </w:p>
    <w:p w14:paraId="5D5888F4">
      <w:pPr>
        <w:pStyle w:val="6"/>
        <w:rPr>
          <w:rFonts w:ascii="Times New Roman"/>
          <w:sz w:val="26"/>
        </w:rPr>
      </w:pPr>
    </w:p>
    <w:p w14:paraId="344610B9">
      <w:pPr>
        <w:pStyle w:val="6"/>
        <w:rPr>
          <w:rFonts w:ascii="Times New Roman"/>
          <w:sz w:val="26"/>
        </w:rPr>
      </w:pPr>
    </w:p>
    <w:p w14:paraId="0F3A9F28">
      <w:pPr>
        <w:pStyle w:val="6"/>
        <w:rPr>
          <w:rFonts w:ascii="Times New Roman"/>
          <w:sz w:val="26"/>
        </w:rPr>
      </w:pPr>
    </w:p>
    <w:p w14:paraId="385C93B3">
      <w:pPr>
        <w:pStyle w:val="6"/>
        <w:rPr>
          <w:rFonts w:ascii="Times New Roman"/>
          <w:sz w:val="26"/>
        </w:rPr>
      </w:pPr>
    </w:p>
    <w:p w14:paraId="3110576C">
      <w:pPr>
        <w:pStyle w:val="6"/>
        <w:spacing w:before="91"/>
        <w:rPr>
          <w:rFonts w:ascii="Times New Roman"/>
          <w:sz w:val="26"/>
        </w:rPr>
      </w:pPr>
    </w:p>
    <w:p w14:paraId="08B9661C">
      <w:pPr>
        <w:pStyle w:val="2"/>
        <w:numPr>
          <w:ilvl w:val="0"/>
          <w:numId w:val="1"/>
        </w:numPr>
        <w:tabs>
          <w:tab w:val="left" w:pos="1250"/>
        </w:tabs>
        <w:spacing w:before="0" w:after="0" w:line="240" w:lineRule="auto"/>
        <w:ind w:left="675" w:leftChars="0" w:right="0" w:hanging="235" w:firstLineChars="0"/>
        <w:jc w:val="left"/>
        <w:rPr>
          <w:i/>
          <w:sz w:val="24"/>
        </w:rPr>
      </w:pPr>
      <w:bookmarkStart w:id="8" w:name="3.Source Code"/>
      <w:bookmarkEnd w:id="8"/>
      <w:r>
        <w:rPr>
          <w:spacing w:val="-5"/>
        </w:rPr>
        <w:t>Source</w:t>
      </w:r>
      <w:r>
        <w:rPr>
          <w:spacing w:val="-7"/>
        </w:rPr>
        <w:t xml:space="preserve"> </w:t>
      </w:r>
      <w:r>
        <w:rPr>
          <w:spacing w:val="-4"/>
        </w:rPr>
        <w:t>Code</w:t>
      </w:r>
    </w:p>
    <w:p w14:paraId="756D9D38">
      <w:pPr>
        <w:pStyle w:val="2"/>
        <w:widowControl w:val="0"/>
        <w:numPr>
          <w:numId w:val="0"/>
        </w:numPr>
        <w:tabs>
          <w:tab w:val="left" w:pos="1250"/>
        </w:tabs>
        <w:autoSpaceDE w:val="0"/>
        <w:autoSpaceDN w:val="0"/>
        <w:spacing w:before="0" w:after="0" w:line="240" w:lineRule="auto"/>
        <w:ind w:right="0" w:rightChars="0"/>
        <w:jc w:val="left"/>
        <w:outlineLvl w:val="1"/>
        <w:rPr>
          <w:i/>
          <w:sz w:val="24"/>
        </w:rPr>
      </w:pPr>
    </w:p>
    <w:p w14:paraId="71DD4D0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8846F"/>
          <w:kern w:val="0"/>
          <w:sz w:val="16"/>
          <w:szCs w:val="16"/>
          <w:shd w:val="clear" w:fill="272822"/>
          <w:lang w:val="en-US" w:eastAsia="zh-CN" w:bidi="ar"/>
        </w:rPr>
        <w:t>// Deklarasi fungsi dan prosedur dengan pointer</w:t>
      </w:r>
    </w:p>
    <w:p w14:paraId="46499977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loginSystem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();</w:t>
      </w:r>
    </w:p>
    <w:p w14:paraId="71B7CA50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tampilkanMenu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();</w:t>
      </w:r>
    </w:p>
    <w:p w14:paraId="4DF9B930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tampilkanStasiunRute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jumlahTiketStasiun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harga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JUMLAH_STASIUN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);</w:t>
      </w:r>
    </w:p>
    <w:p w14:paraId="51F5055B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tampilkanTiketDipesan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);</w:t>
      </w:r>
    </w:p>
    <w:p w14:paraId="752E5874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tambahTiket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jumlahTiketStasiun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harga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MAX_TIKET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JUMLAH_STASIUN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);</w:t>
      </w:r>
    </w:p>
    <w:p w14:paraId="55684760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ubahTiket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harga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);</w:t>
      </w:r>
    </w:p>
    <w:p w14:paraId="50004B42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hapusTiket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jumlahTiketStasiun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);</w:t>
      </w:r>
    </w:p>
    <w:p w14:paraId="7F762FA7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hitungTotalHarga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harga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88846F"/>
          <w:kern w:val="0"/>
          <w:sz w:val="16"/>
          <w:szCs w:val="16"/>
          <w:shd w:val="clear" w:fill="272822"/>
          <w:lang w:val="en-US" w:eastAsia="zh-CN" w:bidi="ar"/>
        </w:rPr>
        <w:t xml:space="preserve"> // Fungsi baru dengan dereference</w:t>
      </w:r>
    </w:p>
    <w:p w14:paraId="4FA89004">
      <w:pPr>
        <w:pStyle w:val="2"/>
        <w:numPr>
          <w:numId w:val="0"/>
        </w:numPr>
        <w:tabs>
          <w:tab w:val="left" w:pos="1250"/>
        </w:tabs>
        <w:spacing w:before="0" w:after="0" w:line="240" w:lineRule="auto"/>
        <w:ind w:left="1015" w:leftChars="0" w:right="0" w:rightChars="0"/>
        <w:jc w:val="left"/>
        <w:rPr>
          <w:i/>
          <w:sz w:val="24"/>
        </w:rPr>
      </w:pPr>
    </w:p>
    <w:p w14:paraId="4F3320AF">
      <w:pPr>
        <w:spacing w:before="0"/>
        <w:ind w:left="282" w:right="0" w:firstLine="0"/>
        <w:jc w:val="left"/>
        <w:rPr>
          <w:rFonts w:ascii="Times New Roman"/>
          <w:spacing w:val="-4"/>
          <w:sz w:val="26"/>
        </w:rPr>
      </w:pPr>
      <w:r>
        <w:rPr>
          <w:rFonts w:ascii="Times New Roman"/>
          <w:spacing w:val="-4"/>
          <w:sz w:val="26"/>
        </w:rPr>
        <w:t>Gambar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pacing w:val="-4"/>
          <w:sz w:val="26"/>
        </w:rPr>
        <w:t>3.1</w:t>
      </w:r>
      <w:r>
        <w:rPr>
          <w:rFonts w:ascii="Times New Roman"/>
          <w:sz w:val="26"/>
        </w:rPr>
        <w:t xml:space="preserve"> </w:t>
      </w:r>
      <w:r>
        <w:rPr>
          <w:rFonts w:ascii="Times New Roman"/>
          <w:spacing w:val="-4"/>
          <w:sz w:val="26"/>
        </w:rPr>
        <w:t>(fitur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hint="default" w:ascii="Times New Roman"/>
          <w:spacing w:val="1"/>
          <w:sz w:val="26"/>
        </w:rPr>
        <w:t>Deklarasi fungsi dan prosedur dengan pointer</w:t>
      </w:r>
      <w:r>
        <w:rPr>
          <w:rFonts w:hint="default" w:ascii="Times New Roman"/>
          <w:spacing w:val="1"/>
          <w:sz w:val="26"/>
          <w:lang w:val="en-US"/>
        </w:rPr>
        <w:t>, dan deferense</w:t>
      </w:r>
      <w:r>
        <w:rPr>
          <w:rFonts w:ascii="Times New Roman"/>
          <w:spacing w:val="-4"/>
          <w:sz w:val="26"/>
        </w:rPr>
        <w:t>)</w:t>
      </w:r>
    </w:p>
    <w:p w14:paraId="6DAEEC16">
      <w:pPr>
        <w:spacing w:before="0"/>
        <w:ind w:left="282" w:right="0" w:firstLine="0"/>
        <w:jc w:val="left"/>
        <w:rPr>
          <w:rFonts w:ascii="Times New Roman"/>
          <w:spacing w:val="-4"/>
          <w:sz w:val="26"/>
        </w:rPr>
      </w:pPr>
    </w:p>
    <w:p w14:paraId="6450DE5B">
      <w:pPr>
        <w:spacing w:before="0"/>
        <w:ind w:left="282" w:right="0" w:firstLine="0"/>
        <w:jc w:val="left"/>
        <w:rPr>
          <w:rFonts w:ascii="Times New Roman"/>
          <w:spacing w:val="-4"/>
          <w:sz w:val="26"/>
        </w:rPr>
      </w:pPr>
    </w:p>
    <w:p w14:paraId="0BE799CA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loginSystem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() {</w:t>
      </w:r>
    </w:p>
    <w:p w14:paraId="549D12B8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namaUser, nimUser;</w:t>
      </w:r>
    </w:p>
    <w:p w14:paraId="6ADF236A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loginAttempts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4F4D26DA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</w:p>
    <w:p w14:paraId="4C117838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(loginAttempts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7316645A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"Masukkan Nama: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5416A77D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getline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(cin, namaUser);</w:t>
      </w:r>
    </w:p>
    <w:p w14:paraId="659794A8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"Masukkan NIM: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63E40279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getline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(cin, nimUser);</w:t>
      </w:r>
    </w:p>
    <w:p w14:paraId="68062204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(namaUser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"Sayid Annashir Ikhwan"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nimUser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"2409106097"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35D11FC5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"Hore Login berhasil!"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4D0173B1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6309121B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{</w:t>
      </w:r>
    </w:p>
    <w:p w14:paraId="0FF9D252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    loginAttempts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35062BFC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"Maaf Login gagal. Percobaan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loginAttempts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 dari 3."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0E7D5F53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}</w:t>
      </w:r>
    </w:p>
    <w:p w14:paraId="7AC63CA0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}</w:t>
      </w:r>
    </w:p>
    <w:p w14:paraId="6E840BBD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"Anda telah gagal login 3 kali. Program berhenti."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31C59AE9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1F00EBD3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}</w:t>
      </w:r>
    </w:p>
    <w:p w14:paraId="1256C057">
      <w:pPr>
        <w:pStyle w:val="6"/>
        <w:spacing w:before="222"/>
        <w:rPr>
          <w:rFonts w:ascii="Times New Roman"/>
          <w:sz w:val="26"/>
        </w:rPr>
      </w:pPr>
    </w:p>
    <w:p w14:paraId="57953178">
      <w:pPr>
        <w:spacing w:before="0"/>
        <w:ind w:left="282" w:right="0" w:firstLine="0"/>
        <w:jc w:val="left"/>
        <w:rPr>
          <w:rFonts w:ascii="Times New Roman"/>
          <w:sz w:val="26"/>
        </w:rPr>
        <w:sectPr>
          <w:pgSz w:w="11910" w:h="16840"/>
          <w:pgMar w:top="1940" w:right="0" w:bottom="1000" w:left="425" w:header="0" w:footer="770" w:gutter="0"/>
          <w:cols w:space="720" w:num="1"/>
        </w:sectPr>
      </w:pPr>
      <w:r>
        <w:rPr>
          <w:rFonts w:ascii="Times New Roman"/>
          <w:sz w:val="26"/>
        </w:rPr>
        <w:t>Gambar</w:t>
      </w:r>
      <w:r>
        <w:rPr>
          <w:rFonts w:ascii="Times New Roman"/>
          <w:spacing w:val="-12"/>
          <w:sz w:val="26"/>
        </w:rPr>
        <w:t xml:space="preserve"> </w:t>
      </w:r>
      <w:r>
        <w:rPr>
          <w:rFonts w:ascii="Times New Roman"/>
          <w:sz w:val="26"/>
        </w:rPr>
        <w:t>3.2</w:t>
      </w:r>
      <w:r>
        <w:rPr>
          <w:rFonts w:ascii="Times New Roman"/>
          <w:spacing w:val="-11"/>
          <w:sz w:val="26"/>
        </w:rPr>
        <w:t xml:space="preserve"> </w:t>
      </w:r>
      <w:r>
        <w:rPr>
          <w:rFonts w:ascii="Times New Roman"/>
          <w:sz w:val="26"/>
        </w:rPr>
        <w:t>(Fitur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pacing w:val="-2"/>
          <w:sz w:val="26"/>
        </w:rPr>
        <w:t>login)</w:t>
      </w:r>
    </w:p>
    <w:p w14:paraId="08D5DAD5">
      <w:pPr>
        <w:pStyle w:val="6"/>
        <w:rPr>
          <w:rFonts w:ascii="Times New Roman"/>
          <w:sz w:val="20"/>
        </w:rPr>
      </w:pPr>
    </w:p>
    <w:p w14:paraId="2F8A00C6">
      <w:pPr>
        <w:pStyle w:val="6"/>
        <w:rPr>
          <w:rFonts w:ascii="Times New Roman"/>
          <w:sz w:val="20"/>
        </w:rPr>
      </w:pPr>
    </w:p>
    <w:p w14:paraId="380EAFAE">
      <w:pPr>
        <w:pStyle w:val="6"/>
        <w:spacing w:before="191"/>
        <w:rPr>
          <w:rFonts w:ascii="Times New Roman"/>
          <w:sz w:val="20"/>
        </w:rPr>
      </w:pPr>
    </w:p>
    <w:p w14:paraId="2EE9535F">
      <w:pPr>
        <w:pStyle w:val="6"/>
        <w:ind w:left="141" w:right="-5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7203440" cy="1592580"/>
                <wp:effectExtent l="0" t="0" r="0" b="0"/>
                <wp:docPr id="12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3440" cy="1592580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 w14:paraId="46498965">
                            <w:pPr>
                              <w:spacing w:before="41"/>
                              <w:ind w:left="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66D9EE"/>
                                <w:sz w:val="16"/>
                              </w:rPr>
                              <w:t>void</w:t>
                            </w:r>
                            <w:r>
                              <w:rPr>
                                <w:i/>
                                <w:color w:val="66D9EE"/>
                                <w:spacing w:val="-1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  <w:sz w:val="16"/>
                              </w:rPr>
                              <w:t>tampilkanMenu</w:t>
                            </w:r>
                            <w:r>
                              <w:rPr>
                                <w:color w:val="F8F8F1"/>
                                <w:sz w:val="16"/>
                              </w:rPr>
                              <w:t>()</w:t>
                            </w:r>
                            <w:r>
                              <w:rPr>
                                <w:color w:val="F8F8F1"/>
                                <w:spacing w:val="-1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F8F8F1"/>
                                <w:spacing w:val="-10"/>
                                <w:sz w:val="16"/>
                              </w:rPr>
                              <w:t>{</w:t>
                            </w:r>
                          </w:p>
                          <w:p w14:paraId="69A6BA50">
                            <w:pPr>
                              <w:pStyle w:val="6"/>
                              <w:spacing w:before="40"/>
                              <w:ind w:left="3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cout</w:t>
                            </w:r>
                            <w:r>
                              <w:rPr>
                                <w:color w:val="F8F8F1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&lt;&lt;</w:t>
                            </w:r>
                            <w:r>
                              <w:rPr>
                                <w:color w:val="A6E12D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"============================================================="</w:t>
                            </w:r>
                            <w:r>
                              <w:rPr>
                                <w:color w:val="E6DB74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&lt;&lt;</w:t>
                            </w:r>
                            <w:r>
                              <w:rPr>
                                <w:color w:val="A6E12D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endl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;</w:t>
                            </w:r>
                          </w:p>
                          <w:p w14:paraId="267F4B33">
                            <w:pPr>
                              <w:pStyle w:val="6"/>
                              <w:spacing w:before="41"/>
                              <w:ind w:left="3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cout</w:t>
                            </w:r>
                            <w:r>
                              <w:rPr>
                                <w:color w:val="F8F8F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&lt;&lt;</w:t>
                            </w:r>
                            <w:r>
                              <w:rPr>
                                <w:color w:val="A6E1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"Selamat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datang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di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Program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Booking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Tiket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Kereta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Api"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&lt;&lt;</w:t>
                            </w:r>
                            <w:r>
                              <w:rPr>
                                <w:color w:val="A6E1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endl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;</w:t>
                            </w:r>
                          </w:p>
                          <w:p w14:paraId="5A4E8A69">
                            <w:pPr>
                              <w:pStyle w:val="6"/>
                              <w:spacing w:before="40"/>
                              <w:ind w:left="3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cout</w:t>
                            </w:r>
                            <w:r>
                              <w:rPr>
                                <w:color w:val="F8F8F1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&lt;&lt;</w:t>
                            </w:r>
                            <w:r>
                              <w:rPr>
                                <w:color w:val="A6E12D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"============================================================="</w:t>
                            </w:r>
                            <w:r>
                              <w:rPr>
                                <w:color w:val="E6DB74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&lt;&lt;</w:t>
                            </w:r>
                            <w:r>
                              <w:rPr>
                                <w:color w:val="A6E12D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  <w:spacing w:val="-2"/>
                              </w:rPr>
                              <w:t>endl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;</w:t>
                            </w:r>
                          </w:p>
                          <w:p w14:paraId="7FF6DBBF">
                            <w:pPr>
                              <w:pStyle w:val="6"/>
                              <w:spacing w:before="41" w:line="292" w:lineRule="auto"/>
                              <w:ind w:left="350" w:right="626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cout</w:t>
                            </w:r>
                            <w:r>
                              <w:rPr>
                                <w:color w:val="F8F8F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&lt;&lt;</w:t>
                            </w:r>
                            <w:r>
                              <w:rPr>
                                <w:color w:val="A6E1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"1.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Tampilkan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List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Stasiun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dan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Rute"</w:t>
                            </w:r>
                            <w:r>
                              <w:rPr>
                                <w:color w:val="E6DB7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&lt;&lt;</w:t>
                            </w:r>
                            <w:r>
                              <w:rPr>
                                <w:color w:val="A6E1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endl</w:t>
                            </w:r>
                            <w:r>
                              <w:rPr>
                                <w:color w:val="F8F8F1"/>
                              </w:rPr>
                              <w:t xml:space="preserve">; cout </w:t>
                            </w:r>
                            <w:r>
                              <w:rPr>
                                <w:color w:val="A6E12D"/>
                              </w:rPr>
                              <w:t xml:space="preserve">&lt;&lt; </w:t>
                            </w:r>
                            <w:r>
                              <w:rPr>
                                <w:color w:val="E6DB74"/>
                              </w:rPr>
                              <w:t xml:space="preserve">"2. Tampilkan Tiket yang Dipesan" </w:t>
                            </w:r>
                            <w:r>
                              <w:rPr>
                                <w:color w:val="A6E12D"/>
                              </w:rPr>
                              <w:t>&lt;&lt; endl</w:t>
                            </w:r>
                            <w:r>
                              <w:rPr>
                                <w:color w:val="F8F8F1"/>
                              </w:rPr>
                              <w:t xml:space="preserve">; cout </w:t>
                            </w:r>
                            <w:r>
                              <w:rPr>
                                <w:color w:val="A6E12D"/>
                              </w:rPr>
                              <w:t xml:space="preserve">&lt;&lt; </w:t>
                            </w:r>
                            <w:r>
                              <w:rPr>
                                <w:color w:val="E6DB74"/>
                              </w:rPr>
                              <w:t xml:space="preserve">"3. Tambah Tiket" </w:t>
                            </w:r>
                            <w:r>
                              <w:rPr>
                                <w:color w:val="A6E12D"/>
                              </w:rPr>
                              <w:t>&lt;&lt; endl</w:t>
                            </w:r>
                            <w:r>
                              <w:rPr>
                                <w:color w:val="F8F8F1"/>
                              </w:rPr>
                              <w:t>;</w:t>
                            </w:r>
                          </w:p>
                          <w:p w14:paraId="283E6DA0">
                            <w:pPr>
                              <w:pStyle w:val="6"/>
                              <w:spacing w:line="292" w:lineRule="auto"/>
                              <w:ind w:left="350" w:right="784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 xml:space="preserve">cout </w:t>
                            </w:r>
                            <w:r>
                              <w:rPr>
                                <w:color w:val="A6E12D"/>
                              </w:rPr>
                              <w:t xml:space="preserve">&lt;&lt; </w:t>
                            </w:r>
                            <w:r>
                              <w:rPr>
                                <w:color w:val="E6DB74"/>
                              </w:rPr>
                              <w:t xml:space="preserve">"4. Ubah Tiket" </w:t>
                            </w:r>
                            <w:r>
                              <w:rPr>
                                <w:color w:val="A6E12D"/>
                              </w:rPr>
                              <w:t>&lt;&lt; endl</w:t>
                            </w:r>
                            <w:r>
                              <w:rPr>
                                <w:color w:val="F8F8F1"/>
                              </w:rPr>
                              <w:t>; cout</w:t>
                            </w:r>
                            <w:r>
                              <w:rPr>
                                <w:color w:val="F8F8F1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&lt;&lt;</w:t>
                            </w:r>
                            <w:r>
                              <w:rPr>
                                <w:color w:val="A6E12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"5.</w:t>
                            </w:r>
                            <w:r>
                              <w:rPr>
                                <w:color w:val="E6DB7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Hapus</w:t>
                            </w:r>
                            <w:r>
                              <w:rPr>
                                <w:color w:val="E6DB7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Tiket"</w:t>
                            </w:r>
                            <w:r>
                              <w:rPr>
                                <w:color w:val="E6DB7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&lt;&lt;</w:t>
                            </w:r>
                            <w:r>
                              <w:rPr>
                                <w:color w:val="A6E12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endl</w:t>
                            </w:r>
                            <w:r>
                              <w:rPr>
                                <w:color w:val="F8F8F1"/>
                              </w:rPr>
                              <w:t xml:space="preserve">; cout </w:t>
                            </w:r>
                            <w:r>
                              <w:rPr>
                                <w:color w:val="A6E12D"/>
                              </w:rPr>
                              <w:t xml:space="preserve">&lt;&lt; </w:t>
                            </w:r>
                            <w:r>
                              <w:rPr>
                                <w:color w:val="E6DB74"/>
                              </w:rPr>
                              <w:t xml:space="preserve">"6. Keluar" </w:t>
                            </w:r>
                            <w:r>
                              <w:rPr>
                                <w:color w:val="A6E12D"/>
                              </w:rPr>
                              <w:t>&lt;&lt; endl</w:t>
                            </w:r>
                            <w:r>
                              <w:rPr>
                                <w:color w:val="F8F8F1"/>
                              </w:rPr>
                              <w:t>;</w:t>
                            </w:r>
                          </w:p>
                          <w:p w14:paraId="67665EF6">
                            <w:pPr>
                              <w:spacing w:before="0" w:line="186" w:lineRule="exact"/>
                              <w:ind w:left="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F8F8F1"/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2" o:spid="_x0000_s1026" o:spt="202" type="#_x0000_t202" style="height:125.4pt;width:567.2pt;" fillcolor="#272821" filled="t" stroked="f" coordsize="21600,21600" o:gfxdata="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xhY2WNUAAAAGAQAADwAAAAAAAAABACAAAAAiAAAA&#10;ZHJzL2Rvd25yZXYueG1sUEsBAhQAFAAAAAgAh07iQAOB5MfRAQAAqwMAAA4AAAAAAAAAAQAgAAAA&#10;JAEAAGRycy9lMm9Eb2MueG1sUEsFBgAAAAAGAAYAWQEAAGc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46498965">
                      <w:pPr>
                        <w:spacing w:before="41"/>
                        <w:ind w:left="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i/>
                          <w:color w:val="66D9EE"/>
                          <w:sz w:val="16"/>
                        </w:rPr>
                        <w:t>void</w:t>
                      </w:r>
                      <w:r>
                        <w:rPr>
                          <w:i/>
                          <w:color w:val="66D9EE"/>
                          <w:spacing w:val="-11"/>
                          <w:sz w:val="16"/>
                        </w:rPr>
                        <w:t xml:space="preserve"> </w:t>
                      </w:r>
                      <w:r>
                        <w:rPr>
                          <w:color w:val="A6E12D"/>
                          <w:sz w:val="16"/>
                        </w:rPr>
                        <w:t>tampilkanMenu</w:t>
                      </w:r>
                      <w:r>
                        <w:rPr>
                          <w:color w:val="F8F8F1"/>
                          <w:sz w:val="16"/>
                        </w:rPr>
                        <w:t>()</w:t>
                      </w:r>
                      <w:r>
                        <w:rPr>
                          <w:color w:val="F8F8F1"/>
                          <w:spacing w:val="-11"/>
                          <w:sz w:val="16"/>
                        </w:rPr>
                        <w:t xml:space="preserve"> </w:t>
                      </w:r>
                      <w:r>
                        <w:rPr>
                          <w:color w:val="F8F8F1"/>
                          <w:spacing w:val="-10"/>
                          <w:sz w:val="16"/>
                        </w:rPr>
                        <w:t>{</w:t>
                      </w:r>
                    </w:p>
                    <w:p w14:paraId="69A6BA50">
                      <w:pPr>
                        <w:pStyle w:val="6"/>
                        <w:spacing w:before="40"/>
                        <w:ind w:left="35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cout</w:t>
                      </w:r>
                      <w:r>
                        <w:rPr>
                          <w:color w:val="F8F8F1"/>
                          <w:spacing w:val="-21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&lt;&lt;</w:t>
                      </w:r>
                      <w:r>
                        <w:rPr>
                          <w:color w:val="A6E12D"/>
                          <w:spacing w:val="-18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"============================================================="</w:t>
                      </w:r>
                      <w:r>
                        <w:rPr>
                          <w:color w:val="E6DB74"/>
                          <w:spacing w:val="-18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&lt;&lt;</w:t>
                      </w:r>
                      <w:r>
                        <w:rPr>
                          <w:color w:val="A6E12D"/>
                          <w:spacing w:val="-18"/>
                        </w:rPr>
                        <w:t xml:space="preserve"> </w:t>
                      </w:r>
                      <w:r>
                        <w:rPr>
                          <w:color w:val="A6E12D"/>
                          <w:spacing w:val="-2"/>
                        </w:rPr>
                        <w:t>endl</w:t>
                      </w:r>
                      <w:r>
                        <w:rPr>
                          <w:color w:val="F8F8F1"/>
                          <w:spacing w:val="-2"/>
                        </w:rPr>
                        <w:t>;</w:t>
                      </w:r>
                    </w:p>
                    <w:p w14:paraId="267F4B33">
                      <w:pPr>
                        <w:pStyle w:val="6"/>
                        <w:spacing w:before="41"/>
                        <w:ind w:left="35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cout</w:t>
                      </w:r>
                      <w:r>
                        <w:rPr>
                          <w:color w:val="F8F8F1"/>
                          <w:spacing w:val="-7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&lt;&lt;</w:t>
                      </w:r>
                      <w:r>
                        <w:rPr>
                          <w:color w:val="A6E12D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"Selamat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datang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di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Program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Booking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Tiket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Kereta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Api"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&lt;&lt;</w:t>
                      </w:r>
                      <w:r>
                        <w:rPr>
                          <w:color w:val="A6E12D"/>
                          <w:spacing w:val="-5"/>
                        </w:rPr>
                        <w:t xml:space="preserve"> </w:t>
                      </w:r>
                      <w:r>
                        <w:rPr>
                          <w:color w:val="A6E12D"/>
                          <w:spacing w:val="-2"/>
                        </w:rPr>
                        <w:t>endl</w:t>
                      </w:r>
                      <w:r>
                        <w:rPr>
                          <w:color w:val="F8F8F1"/>
                          <w:spacing w:val="-2"/>
                        </w:rPr>
                        <w:t>;</w:t>
                      </w:r>
                    </w:p>
                    <w:p w14:paraId="5A4E8A69">
                      <w:pPr>
                        <w:pStyle w:val="6"/>
                        <w:spacing w:before="40"/>
                        <w:ind w:left="350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cout</w:t>
                      </w:r>
                      <w:r>
                        <w:rPr>
                          <w:color w:val="F8F8F1"/>
                          <w:spacing w:val="-21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&lt;&lt;</w:t>
                      </w:r>
                      <w:r>
                        <w:rPr>
                          <w:color w:val="A6E12D"/>
                          <w:spacing w:val="-18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"============================================================="</w:t>
                      </w:r>
                      <w:r>
                        <w:rPr>
                          <w:color w:val="E6DB74"/>
                          <w:spacing w:val="-18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&lt;&lt;</w:t>
                      </w:r>
                      <w:r>
                        <w:rPr>
                          <w:color w:val="A6E12D"/>
                          <w:spacing w:val="-18"/>
                        </w:rPr>
                        <w:t xml:space="preserve"> </w:t>
                      </w:r>
                      <w:r>
                        <w:rPr>
                          <w:color w:val="A6E12D"/>
                          <w:spacing w:val="-2"/>
                        </w:rPr>
                        <w:t>endl</w:t>
                      </w:r>
                      <w:r>
                        <w:rPr>
                          <w:color w:val="F8F8F1"/>
                          <w:spacing w:val="-2"/>
                        </w:rPr>
                        <w:t>;</w:t>
                      </w:r>
                    </w:p>
                    <w:p w14:paraId="7FF6DBBF">
                      <w:pPr>
                        <w:pStyle w:val="6"/>
                        <w:spacing w:before="41" w:line="292" w:lineRule="auto"/>
                        <w:ind w:left="350" w:right="6263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cout</w:t>
                      </w:r>
                      <w:r>
                        <w:rPr>
                          <w:color w:val="F8F8F1"/>
                          <w:spacing w:val="-5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&lt;&lt;</w:t>
                      </w:r>
                      <w:r>
                        <w:rPr>
                          <w:color w:val="A6E12D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"1.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Tampilkan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List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Stasiun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dan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Rute"</w:t>
                      </w:r>
                      <w:r>
                        <w:rPr>
                          <w:color w:val="E6DB74"/>
                          <w:spacing w:val="-5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&lt;&lt;</w:t>
                      </w:r>
                      <w:r>
                        <w:rPr>
                          <w:color w:val="A6E12D"/>
                          <w:spacing w:val="-5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endl</w:t>
                      </w:r>
                      <w:r>
                        <w:rPr>
                          <w:color w:val="F8F8F1"/>
                        </w:rPr>
                        <w:t xml:space="preserve">; cout </w:t>
                      </w:r>
                      <w:r>
                        <w:rPr>
                          <w:color w:val="A6E12D"/>
                        </w:rPr>
                        <w:t xml:space="preserve">&lt;&lt; </w:t>
                      </w:r>
                      <w:r>
                        <w:rPr>
                          <w:color w:val="E6DB74"/>
                        </w:rPr>
                        <w:t xml:space="preserve">"2. Tampilkan Tiket yang Dipesan" </w:t>
                      </w:r>
                      <w:r>
                        <w:rPr>
                          <w:color w:val="A6E12D"/>
                        </w:rPr>
                        <w:t>&lt;&lt; endl</w:t>
                      </w:r>
                      <w:r>
                        <w:rPr>
                          <w:color w:val="F8F8F1"/>
                        </w:rPr>
                        <w:t xml:space="preserve">; cout </w:t>
                      </w:r>
                      <w:r>
                        <w:rPr>
                          <w:color w:val="A6E12D"/>
                        </w:rPr>
                        <w:t xml:space="preserve">&lt;&lt; </w:t>
                      </w:r>
                      <w:r>
                        <w:rPr>
                          <w:color w:val="E6DB74"/>
                        </w:rPr>
                        <w:t xml:space="preserve">"3. Tambah Tiket" </w:t>
                      </w:r>
                      <w:r>
                        <w:rPr>
                          <w:color w:val="A6E12D"/>
                        </w:rPr>
                        <w:t>&lt;&lt; endl</w:t>
                      </w:r>
                      <w:r>
                        <w:rPr>
                          <w:color w:val="F8F8F1"/>
                        </w:rPr>
                        <w:t>;</w:t>
                      </w:r>
                    </w:p>
                    <w:p w14:paraId="283E6DA0">
                      <w:pPr>
                        <w:pStyle w:val="6"/>
                        <w:spacing w:line="292" w:lineRule="auto"/>
                        <w:ind w:left="350" w:right="7847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 xml:space="preserve">cout </w:t>
                      </w:r>
                      <w:r>
                        <w:rPr>
                          <w:color w:val="A6E12D"/>
                        </w:rPr>
                        <w:t xml:space="preserve">&lt;&lt; </w:t>
                      </w:r>
                      <w:r>
                        <w:rPr>
                          <w:color w:val="E6DB74"/>
                        </w:rPr>
                        <w:t xml:space="preserve">"4. Ubah Tiket" </w:t>
                      </w:r>
                      <w:r>
                        <w:rPr>
                          <w:color w:val="A6E12D"/>
                        </w:rPr>
                        <w:t>&lt;&lt; endl</w:t>
                      </w:r>
                      <w:r>
                        <w:rPr>
                          <w:color w:val="F8F8F1"/>
                        </w:rPr>
                        <w:t>; cout</w:t>
                      </w:r>
                      <w:r>
                        <w:rPr>
                          <w:color w:val="F8F8F1"/>
                          <w:spacing w:val="-7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&lt;&lt;</w:t>
                      </w:r>
                      <w:r>
                        <w:rPr>
                          <w:color w:val="A6E12D"/>
                          <w:spacing w:val="-7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"5.</w:t>
                      </w:r>
                      <w:r>
                        <w:rPr>
                          <w:color w:val="E6DB74"/>
                          <w:spacing w:val="-7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Hapus</w:t>
                      </w:r>
                      <w:r>
                        <w:rPr>
                          <w:color w:val="E6DB74"/>
                          <w:spacing w:val="-7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Tiket"</w:t>
                      </w:r>
                      <w:r>
                        <w:rPr>
                          <w:color w:val="E6DB74"/>
                          <w:spacing w:val="-7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&lt;&lt;</w:t>
                      </w:r>
                      <w:r>
                        <w:rPr>
                          <w:color w:val="A6E12D"/>
                          <w:spacing w:val="-7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endl</w:t>
                      </w:r>
                      <w:r>
                        <w:rPr>
                          <w:color w:val="F8F8F1"/>
                        </w:rPr>
                        <w:t xml:space="preserve">; cout </w:t>
                      </w:r>
                      <w:r>
                        <w:rPr>
                          <w:color w:val="A6E12D"/>
                        </w:rPr>
                        <w:t xml:space="preserve">&lt;&lt; </w:t>
                      </w:r>
                      <w:r>
                        <w:rPr>
                          <w:color w:val="E6DB74"/>
                        </w:rPr>
                        <w:t xml:space="preserve">"6. Keluar" </w:t>
                      </w:r>
                      <w:r>
                        <w:rPr>
                          <w:color w:val="A6E12D"/>
                        </w:rPr>
                        <w:t>&lt;&lt; endl</w:t>
                      </w:r>
                      <w:r>
                        <w:rPr>
                          <w:color w:val="F8F8F1"/>
                        </w:rPr>
                        <w:t>;</w:t>
                      </w:r>
                    </w:p>
                    <w:p w14:paraId="67665EF6">
                      <w:pPr>
                        <w:spacing w:before="0" w:line="186" w:lineRule="exact"/>
                        <w:ind w:left="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F8F8F1"/>
                          <w:spacing w:val="-10"/>
                          <w:sz w:val="16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5CE90A47">
      <w:pPr>
        <w:spacing w:before="0"/>
        <w:ind w:left="282" w:right="0" w:firstLine="0"/>
        <w:jc w:val="left"/>
        <w:rPr>
          <w:rFonts w:ascii="Times New Roman"/>
          <w:sz w:val="26"/>
        </w:rPr>
      </w:pPr>
      <w:r>
        <w:rPr>
          <w:rFonts w:ascii="Times New Roman"/>
          <w:sz w:val="26"/>
        </w:rPr>
        <w:t>Gambar</w:t>
      </w:r>
      <w:r>
        <w:rPr>
          <w:rFonts w:ascii="Times New Roman"/>
          <w:spacing w:val="-12"/>
          <w:sz w:val="26"/>
        </w:rPr>
        <w:t xml:space="preserve"> </w:t>
      </w:r>
      <w:r>
        <w:rPr>
          <w:rFonts w:ascii="Times New Roman"/>
          <w:sz w:val="26"/>
        </w:rPr>
        <w:t>3.3</w:t>
      </w:r>
      <w:r>
        <w:rPr>
          <w:rFonts w:ascii="Times New Roman"/>
          <w:spacing w:val="-11"/>
          <w:sz w:val="26"/>
        </w:rPr>
        <w:t xml:space="preserve"> </w:t>
      </w:r>
      <w:r>
        <w:rPr>
          <w:rFonts w:ascii="Times New Roman"/>
          <w:sz w:val="26"/>
        </w:rPr>
        <w:t>(menu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pacing w:val="-2"/>
          <w:sz w:val="26"/>
        </w:rPr>
        <w:t>utama)</w:t>
      </w:r>
    </w:p>
    <w:p w14:paraId="1F1DD8B1">
      <w:pPr>
        <w:pStyle w:val="6"/>
        <w:rPr>
          <w:rFonts w:ascii="Times New Roman"/>
          <w:sz w:val="26"/>
        </w:rPr>
      </w:pPr>
    </w:p>
    <w:p w14:paraId="1AB261E6">
      <w:pPr>
        <w:pStyle w:val="6"/>
        <w:rPr>
          <w:rFonts w:ascii="Times New Roman"/>
          <w:sz w:val="26"/>
        </w:rPr>
      </w:pPr>
    </w:p>
    <w:p w14:paraId="63F1CD32">
      <w:pPr>
        <w:pStyle w:val="6"/>
        <w:rPr>
          <w:rFonts w:ascii="Times New Roman"/>
          <w:sz w:val="26"/>
        </w:rPr>
      </w:pPr>
    </w:p>
    <w:p w14:paraId="350EED6A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tampilkanStasiunRute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jumlahTiketStasiun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harga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JUMLAH_STASIUN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5F114308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"Daftar Stasiun dan Rute:"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3FD6D639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"-----------------------------"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07BA17FA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; i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JUMLAH_STASIUN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 i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41977FDE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"Stasiun: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4FCBE5BA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"Rute: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35FC25C4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"Jumlah Tiket Tersedia: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jumlahTiketStasiun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4C9DED64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"Harga: Rp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harga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3F90DC73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"-----------------------------"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67D0D995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}</w:t>
      </w:r>
    </w:p>
    <w:p w14:paraId="005C19B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}</w:t>
      </w:r>
    </w:p>
    <w:p w14:paraId="65BA2D16">
      <w:pPr>
        <w:pStyle w:val="6"/>
        <w:spacing w:before="232"/>
        <w:rPr>
          <w:rFonts w:ascii="Times New Roman"/>
          <w:sz w:val="26"/>
        </w:rPr>
      </w:pPr>
    </w:p>
    <w:p w14:paraId="611DEF57">
      <w:pPr>
        <w:spacing w:before="1"/>
        <w:ind w:left="141" w:right="0" w:firstLine="0"/>
        <w:jc w:val="left"/>
        <w:rPr>
          <w:rFonts w:ascii="Times New Roman"/>
          <w:spacing w:val="-4"/>
          <w:sz w:val="26"/>
        </w:rPr>
      </w:pPr>
      <w:r>
        <w:rPr>
          <w:rFonts w:ascii="Times New Roman"/>
          <w:sz w:val="26"/>
        </w:rPr>
        <w:t>Gambar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3.4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sz w:val="26"/>
        </w:rPr>
        <w:t>(daftar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sz w:val="26"/>
        </w:rPr>
        <w:t>list</w:t>
      </w:r>
      <w:r>
        <w:rPr>
          <w:rFonts w:ascii="Times New Roman"/>
          <w:spacing w:val="-8"/>
          <w:sz w:val="26"/>
        </w:rPr>
        <w:t xml:space="preserve"> </w:t>
      </w:r>
      <w:r>
        <w:rPr>
          <w:rFonts w:ascii="Times New Roman"/>
          <w:sz w:val="26"/>
        </w:rPr>
        <w:t>stasiun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dan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spacing w:val="-4"/>
          <w:sz w:val="26"/>
        </w:rPr>
        <w:t>rute)</w:t>
      </w:r>
    </w:p>
    <w:p w14:paraId="0FA9BC35">
      <w:pPr>
        <w:pStyle w:val="6"/>
        <w:rPr>
          <w:rFonts w:ascii="Times New Roman"/>
          <w:sz w:val="26"/>
        </w:rPr>
      </w:pPr>
    </w:p>
    <w:p w14:paraId="252FCDF4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tampilkanTiketDipesan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700DD193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7AC14125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"Belum ada tiket yang dipesan."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45681450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{</w:t>
      </w:r>
    </w:p>
    <w:p w14:paraId="4F8E609B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"Daftar Tiket yang Dipesan:"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02BEFF84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"-----------------------------"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4EEE0307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; i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 i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04990BE9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"Tiket ke-"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":"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3A98499A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"Nama Penumpang: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i)-&gt;namaPenumpang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5B9B1D1A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"Stasiun: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i)-&gt;stasiunDipilih)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66506291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"Rute: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i)-&gt;stasiunDipilih)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6AB94614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"Jumlah Tiket: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i)-&gt;jumlahTiket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6DA72BC9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"Total Harga: Rp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i)-&gt;totalHarga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32FDB42A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"-----------------------------"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2ED57331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}</w:t>
      </w:r>
    </w:p>
    <w:p w14:paraId="65CD31D7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}</w:t>
      </w:r>
    </w:p>
    <w:p w14:paraId="4335C62A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}</w:t>
      </w:r>
    </w:p>
    <w:p w14:paraId="0B2F5396">
      <w:pPr>
        <w:pStyle w:val="6"/>
        <w:spacing w:before="181"/>
        <w:rPr>
          <w:rFonts w:ascii="Times New Roman"/>
          <w:sz w:val="26"/>
        </w:rPr>
      </w:pPr>
    </w:p>
    <w:p w14:paraId="61C67698">
      <w:pPr>
        <w:spacing w:before="0"/>
        <w:ind w:left="282" w:right="0" w:firstLine="0"/>
        <w:jc w:val="left"/>
        <w:rPr>
          <w:rFonts w:ascii="Times New Roman"/>
          <w:sz w:val="26"/>
        </w:rPr>
      </w:pPr>
      <w:r>
        <w:rPr>
          <w:rFonts w:ascii="Times New Roman"/>
          <w:sz w:val="26"/>
        </w:rPr>
        <w:t>Gambar</w:t>
      </w:r>
      <w:r>
        <w:rPr>
          <w:rFonts w:ascii="Times New Roman"/>
          <w:spacing w:val="-12"/>
          <w:sz w:val="26"/>
        </w:rPr>
        <w:t xml:space="preserve"> </w:t>
      </w:r>
      <w:r>
        <w:rPr>
          <w:rFonts w:ascii="Times New Roman"/>
          <w:sz w:val="26"/>
        </w:rPr>
        <w:t>3.5</w:t>
      </w:r>
      <w:r>
        <w:rPr>
          <w:rFonts w:ascii="Times New Roman"/>
          <w:spacing w:val="-11"/>
          <w:sz w:val="26"/>
        </w:rPr>
        <w:t xml:space="preserve"> </w:t>
      </w:r>
      <w:r>
        <w:rPr>
          <w:rFonts w:ascii="Times New Roman"/>
          <w:sz w:val="26"/>
        </w:rPr>
        <w:t>(tampilan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sz w:val="26"/>
        </w:rPr>
        <w:t>tiket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yang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spacing w:val="-2"/>
          <w:sz w:val="26"/>
        </w:rPr>
        <w:t>dipesan)</w:t>
      </w:r>
    </w:p>
    <w:p w14:paraId="44E4344A">
      <w:pPr>
        <w:spacing w:after="0"/>
        <w:jc w:val="left"/>
        <w:rPr>
          <w:rFonts w:ascii="Times New Roman"/>
          <w:sz w:val="26"/>
        </w:rPr>
        <w:sectPr>
          <w:pgSz w:w="11910" w:h="16840"/>
          <w:pgMar w:top="1940" w:right="0" w:bottom="1000" w:left="425" w:header="0" w:footer="770" w:gutter="0"/>
          <w:cols w:space="720" w:num="1"/>
        </w:sectPr>
      </w:pPr>
    </w:p>
    <w:p w14:paraId="1D37D01E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tambahTiket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jumlahTiketStasiun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harga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MAX_TIKET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JUMLAH_STASIUN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081D2909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MAX_TIKET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0D9A4B43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index;</w:t>
      </w:r>
    </w:p>
    <w:p w14:paraId="63BE0565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"Pilih Stasiun:"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3C28C3CC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; i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JUMLAH_STASIUN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 i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7B7B68C3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".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 ("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")"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31C703C6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}</w:t>
      </w:r>
    </w:p>
    <w:p w14:paraId="255FFCFE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"Masukkan nomor stasiun: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25D3991E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cin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index;</w:t>
      </w:r>
    </w:p>
    <w:p w14:paraId="2989CA06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cin.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ignore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();</w:t>
      </w:r>
    </w:p>
    <w:p w14:paraId="5EFB8083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</w:p>
    <w:p w14:paraId="566882AB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JUMLAH_STASIUN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11BAA545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jumlahTiketStasiun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36BBEB57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"Masukkan Nama Penumpang: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556AFD75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getline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(cin,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)-&gt;namaPenumpang);</w:t>
      </w:r>
    </w:p>
    <w:p w14:paraId="59B2BFB4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"Masukkan Jumlah Tiket: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6B287940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cin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)-&gt;jumlahTiket;</w:t>
      </w:r>
    </w:p>
    <w:p w14:paraId="2EE7E45B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        cin.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ignore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();</w:t>
      </w:r>
    </w:p>
    <w:p w14:paraId="4AB7D887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)-&gt;jumlahTiket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jumlahTiketStasiun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)) {</w:t>
      </w:r>
    </w:p>
    <w:p w14:paraId="2D95910E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           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)-&gt;stasiunDipilih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1B51F970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hitungTotalHarga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harga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88846F"/>
          <w:kern w:val="0"/>
          <w:sz w:val="16"/>
          <w:szCs w:val="16"/>
          <w:shd w:val="clear" w:fill="272822"/>
          <w:lang w:val="en-US" w:eastAsia="zh-CN" w:bidi="ar"/>
        </w:rPr>
        <w:t xml:space="preserve"> // Menggunakan fungsi dereference</w:t>
      </w:r>
    </w:p>
    <w:p w14:paraId="2D722DED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jumlahTiketStasiun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)-&gt;jumlahTiket;</w:t>
      </w:r>
    </w:p>
    <w:p w14:paraId="729D06BB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            (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491339F7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"Tiket berhasil ditambahkan!"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7D01B74D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{</w:t>
      </w:r>
    </w:p>
    <w:p w14:paraId="6412E0C4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"Jumlah tiket tidak mencukupi."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3DBD7D4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        }</w:t>
      </w:r>
    </w:p>
    <w:p w14:paraId="61DC737E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{</w:t>
      </w:r>
    </w:p>
    <w:p w14:paraId="00FFD491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"Tiket untuk stasiun ini sudah habis."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62107438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    }</w:t>
      </w:r>
    </w:p>
    <w:p w14:paraId="4D86A0A6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{</w:t>
      </w:r>
    </w:p>
    <w:p w14:paraId="51DC49F9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"Nomor stasiun tidak benar. Harap masukkan yang betul."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1D049BE9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}</w:t>
      </w:r>
    </w:p>
    <w:p w14:paraId="143EF011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{</w:t>
      </w:r>
    </w:p>
    <w:p w14:paraId="00BD723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"Kapasitas tiket penuh. Tidak bisa menambah tiket lagi."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52E3501B">
      <w:pPr>
        <w:pStyle w:val="6"/>
        <w:ind w:left="141" w:right="-58"/>
        <w:rPr>
          <w:rFonts w:ascii="Times New Roman"/>
          <w:sz w:val="20"/>
        </w:rPr>
      </w:pPr>
    </w:p>
    <w:p w14:paraId="0E974BC7">
      <w:pPr>
        <w:spacing w:before="29"/>
        <w:ind w:left="282" w:right="0" w:firstLine="0"/>
        <w:jc w:val="left"/>
        <w:rPr>
          <w:rFonts w:ascii="Times New Roman"/>
          <w:sz w:val="26"/>
        </w:rPr>
        <w:sectPr>
          <w:pgSz w:w="11910" w:h="16840"/>
          <w:pgMar w:top="1940" w:right="0" w:bottom="1000" w:left="425" w:header="0" w:footer="770" w:gutter="0"/>
          <w:cols w:space="720" w:num="1"/>
        </w:sectPr>
      </w:pPr>
      <w:r>
        <w:rPr>
          <w:rFonts w:ascii="Times New Roman"/>
          <w:sz w:val="26"/>
        </w:rPr>
        <w:t>Gambar</w:t>
      </w:r>
      <w:r>
        <w:rPr>
          <w:rFonts w:ascii="Times New Roman"/>
          <w:spacing w:val="-12"/>
          <w:sz w:val="26"/>
        </w:rPr>
        <w:t xml:space="preserve"> </w:t>
      </w:r>
      <w:r>
        <w:rPr>
          <w:rFonts w:ascii="Times New Roman"/>
          <w:sz w:val="26"/>
        </w:rPr>
        <w:t>3.6</w:t>
      </w:r>
      <w:r>
        <w:rPr>
          <w:rFonts w:ascii="Times New Roman"/>
          <w:spacing w:val="-15"/>
          <w:sz w:val="26"/>
        </w:rPr>
        <w:t xml:space="preserve"> </w:t>
      </w:r>
      <w:r>
        <w:rPr>
          <w:rFonts w:ascii="Times New Roman"/>
          <w:sz w:val="26"/>
        </w:rPr>
        <w:t>(tambah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spacing w:val="-2"/>
          <w:sz w:val="26"/>
        </w:rPr>
        <w:t>tiket)</w:t>
      </w:r>
    </w:p>
    <w:p w14:paraId="1E718053">
      <w:pPr>
        <w:pStyle w:val="6"/>
        <w:spacing w:before="10"/>
        <w:rPr>
          <w:rFonts w:ascii="Times New Roman"/>
          <w:sz w:val="19"/>
        </w:rPr>
      </w:pPr>
    </w:p>
    <w:p w14:paraId="2B62AB7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ubahTiket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harga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7531FC84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45A03E43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"Belum ada tiket untuk diubah."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5655BCC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241411F3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}</w:t>
      </w:r>
    </w:p>
    <w:p w14:paraId="4C05A2A0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</w:p>
    <w:p w14:paraId="2B9C1C5C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index;</w:t>
      </w:r>
    </w:p>
    <w:p w14:paraId="72619D02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tampilkanTiketDipesan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);</w:t>
      </w:r>
    </w:p>
    <w:p w14:paraId="6D82F44B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"Masukkan nomor tiket yang akan diubah: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3FD384E0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cin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index;</w:t>
      </w:r>
    </w:p>
    <w:p w14:paraId="7DD9B581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cin.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ignore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();</w:t>
      </w:r>
    </w:p>
    <w:p w14:paraId="50F60C71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1EE53013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"Masukkan Nama Penumpang baru: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3BEA1691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getline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(cin,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)-&gt;namaPenumpang);</w:t>
      </w:r>
    </w:p>
    <w:p w14:paraId="5198E14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"Masukkan Jumlah Tiket baru: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6A8912CD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cin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)-&gt;jumlahTiket;</w:t>
      </w:r>
    </w:p>
    <w:p w14:paraId="08B252A5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cin.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ignore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();</w:t>
      </w:r>
    </w:p>
    <w:p w14:paraId="0F8342E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hitungTotalHarga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harga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)-&gt;stasiunDipilih);</w:t>
      </w:r>
      <w:r>
        <w:rPr>
          <w:rFonts w:hint="default" w:ascii="Consolas" w:hAnsi="Consolas" w:eastAsia="Consolas" w:cs="Consolas"/>
          <w:b w:val="0"/>
          <w:bCs w:val="0"/>
          <w:color w:val="88846F"/>
          <w:kern w:val="0"/>
          <w:sz w:val="16"/>
          <w:szCs w:val="16"/>
          <w:shd w:val="clear" w:fill="272822"/>
          <w:lang w:val="en-US" w:eastAsia="zh-CN" w:bidi="ar"/>
        </w:rPr>
        <w:t xml:space="preserve"> // Menggunakan fungsi dereference</w:t>
      </w:r>
    </w:p>
    <w:p w14:paraId="710DA7C0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"Tiket berhasil diubah!"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0B529361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{</w:t>
      </w:r>
    </w:p>
    <w:p w14:paraId="2F2B5AA6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"Nomor tiket tidak valid."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58526394">
      <w:pPr>
        <w:pStyle w:val="6"/>
        <w:ind w:left="141" w:right="-58"/>
        <w:rPr>
          <w:rFonts w:ascii="Times New Roman"/>
          <w:sz w:val="20"/>
        </w:rPr>
      </w:pPr>
    </w:p>
    <w:p w14:paraId="411003C7">
      <w:pPr>
        <w:spacing w:before="0"/>
        <w:ind w:left="282" w:right="0" w:firstLine="0"/>
        <w:jc w:val="left"/>
        <w:rPr>
          <w:rFonts w:ascii="Times New Roman"/>
          <w:sz w:val="26"/>
        </w:rPr>
      </w:pPr>
      <w:r>
        <w:rPr>
          <w:rFonts w:ascii="Times New Roman"/>
          <w:sz w:val="26"/>
        </w:rPr>
        <w:t>Gambar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3.7</w:t>
      </w:r>
      <w:r>
        <w:rPr>
          <w:rFonts w:ascii="Times New Roman"/>
          <w:spacing w:val="-14"/>
          <w:sz w:val="26"/>
        </w:rPr>
        <w:t xml:space="preserve"> </w:t>
      </w:r>
      <w:r>
        <w:rPr>
          <w:rFonts w:ascii="Times New Roman"/>
          <w:sz w:val="26"/>
        </w:rPr>
        <w:t>(ubah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pacing w:val="-2"/>
          <w:sz w:val="26"/>
        </w:rPr>
        <w:t>tiket)</w:t>
      </w:r>
    </w:p>
    <w:p w14:paraId="72572263">
      <w:pPr>
        <w:pStyle w:val="6"/>
        <w:rPr>
          <w:rFonts w:ascii="Times New Roman"/>
          <w:sz w:val="20"/>
        </w:rPr>
      </w:pPr>
    </w:p>
    <w:p w14:paraId="3887FD2B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hapusTiket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jumlahTiketStasiun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u w:val="single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60601674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4EBBA829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"Belum ada tiket untuk dihapus."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056A0AB6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20CBD6B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}</w:t>
      </w:r>
    </w:p>
    <w:p w14:paraId="7C7410EE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</w:p>
    <w:p w14:paraId="5377CBD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index;</w:t>
      </w:r>
    </w:p>
    <w:p w14:paraId="1314A58D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tampilkanTiketDipesan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rute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);</w:t>
      </w:r>
    </w:p>
    <w:p w14:paraId="75C4EF0B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"Masukkan nomor tiket yang akan dihapus: 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25DB26E7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cin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index;</w:t>
      </w:r>
    </w:p>
    <w:p w14:paraId="7DD181D6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cin.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ignore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();</w:t>
      </w:r>
    </w:p>
    <w:p w14:paraId="773F4EDD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069F72A9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jumlahTiketStasiun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)-&gt;stasiunDipilih)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)-&gt;jumlahTiket;</w:t>
      </w:r>
    </w:p>
    <w:p w14:paraId="01DECE7B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D9EF"/>
          <w:kern w:val="0"/>
          <w:sz w:val="16"/>
          <w:szCs w:val="16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index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; i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 i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 {</w:t>
      </w:r>
    </w:p>
    <w:p w14:paraId="0BB729D8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i)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tiket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E81FF"/>
          <w:kern w:val="0"/>
          <w:sz w:val="16"/>
          <w:szCs w:val="16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);</w:t>
      </w:r>
    </w:p>
    <w:p w14:paraId="2FFE8B7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}</w:t>
      </w:r>
    </w:p>
    <w:p w14:paraId="24E8F22C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        (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D971F"/>
          <w:kern w:val="0"/>
          <w:sz w:val="16"/>
          <w:szCs w:val="16"/>
          <w:shd w:val="clear" w:fill="272822"/>
          <w:lang w:val="en-US" w:eastAsia="zh-CN" w:bidi="ar"/>
        </w:rPr>
        <w:t>panjang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0003B1F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"Tiket berhasil dihapus!"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08E2927C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16"/>
          <w:szCs w:val="16"/>
          <w:shd w:val="clear" w:fill="2728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{</w:t>
      </w:r>
    </w:p>
    <w:p w14:paraId="04D3BD2F">
      <w:pPr>
        <w:keepNext w:val="0"/>
        <w:keepLines w:val="0"/>
        <w:widowControl/>
        <w:suppressLineNumbers w:val="0"/>
        <w:shd w:val="clear" w:fill="272822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        cout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16"/>
          <w:szCs w:val="16"/>
          <w:shd w:val="clear" w:fill="272822"/>
          <w:lang w:val="en-US" w:eastAsia="zh-CN" w:bidi="ar"/>
        </w:rPr>
        <w:t>"Nomor tiket tidak valid. Harap masukkan dengan benar."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16"/>
          <w:szCs w:val="16"/>
          <w:shd w:val="clear" w:fill="272822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16"/>
          <w:szCs w:val="16"/>
          <w:shd w:val="clear" w:fill="272822"/>
          <w:lang w:val="en-US" w:eastAsia="zh-CN" w:bidi="ar"/>
        </w:rPr>
        <w:t>;</w:t>
      </w:r>
    </w:p>
    <w:p w14:paraId="76657E27">
      <w:pPr>
        <w:pStyle w:val="6"/>
        <w:rPr>
          <w:rFonts w:ascii="Times New Roman"/>
          <w:sz w:val="20"/>
        </w:rPr>
      </w:pPr>
    </w:p>
    <w:p w14:paraId="18079915">
      <w:pPr>
        <w:pStyle w:val="6"/>
        <w:rPr>
          <w:rFonts w:ascii="Times New Roman"/>
          <w:sz w:val="20"/>
        </w:rPr>
      </w:pPr>
    </w:p>
    <w:p w14:paraId="715956C3">
      <w:pPr>
        <w:spacing w:before="0"/>
        <w:ind w:left="141" w:right="0" w:firstLine="0"/>
        <w:jc w:val="left"/>
        <w:rPr>
          <w:rFonts w:ascii="Times New Roman"/>
          <w:sz w:val="26"/>
        </w:rPr>
      </w:pPr>
      <w:r>
        <w:rPr>
          <w:rFonts w:ascii="Times New Roman"/>
          <w:sz w:val="26"/>
        </w:rPr>
        <w:t>Gambar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sz w:val="26"/>
        </w:rPr>
        <w:t>3.8</w:t>
      </w:r>
      <w:r>
        <w:rPr>
          <w:rFonts w:ascii="Times New Roman"/>
          <w:spacing w:val="-14"/>
          <w:sz w:val="26"/>
        </w:rPr>
        <w:t xml:space="preserve"> </w:t>
      </w:r>
      <w:r>
        <w:rPr>
          <w:rFonts w:ascii="Times New Roman"/>
          <w:sz w:val="26"/>
        </w:rPr>
        <w:t>(Hapus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spacing w:val="-2"/>
          <w:sz w:val="26"/>
        </w:rPr>
        <w:t>tiket)</w:t>
      </w:r>
    </w:p>
    <w:p w14:paraId="6F0B4499">
      <w:pPr>
        <w:spacing w:after="0"/>
        <w:jc w:val="left"/>
        <w:rPr>
          <w:rFonts w:ascii="Times New Roman"/>
          <w:sz w:val="26"/>
        </w:rPr>
        <w:sectPr>
          <w:pgSz w:w="11910" w:h="16840"/>
          <w:pgMar w:top="1940" w:right="0" w:bottom="1000" w:left="425" w:header="0" w:footer="770" w:gutter="0"/>
          <w:cols w:space="720" w:num="1"/>
        </w:sectPr>
      </w:pPr>
    </w:p>
    <w:p w14:paraId="61F47AA6">
      <w:pPr>
        <w:pStyle w:val="6"/>
        <w:ind w:left="141" w:right="-5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7203440" cy="434340"/>
                <wp:effectExtent l="0" t="0" r="0" b="0"/>
                <wp:docPr id="30" name="Text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3440" cy="434340"/>
                        </a:xfrm>
                        <a:prstGeom prst="rect">
                          <a:avLst/>
                        </a:prstGeom>
                        <a:solidFill>
                          <a:srgbClr val="272821"/>
                        </a:solidFill>
                      </wps:spPr>
                      <wps:txbx>
                        <w:txbxContent>
                          <w:p w14:paraId="6AAD3FA1">
                            <w:pPr>
                              <w:pStyle w:val="6"/>
                              <w:spacing w:before="40"/>
                              <w:ind w:left="8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2571"/>
                              </w:rPr>
                              <w:t>case</w:t>
                            </w:r>
                            <w:r>
                              <w:rPr>
                                <w:color w:val="F8257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D81FF"/>
                                <w:spacing w:val="-7"/>
                              </w:rPr>
                              <w:t>6</w:t>
                            </w:r>
                            <w:r>
                              <w:rPr>
                                <w:color w:val="F8F8F1"/>
                                <w:spacing w:val="-7"/>
                              </w:rPr>
                              <w:t>:</w:t>
                            </w:r>
                          </w:p>
                          <w:p w14:paraId="601FBB4C">
                            <w:pPr>
                              <w:pStyle w:val="6"/>
                              <w:spacing w:before="8" w:line="220" w:lineRule="atLeast"/>
                              <w:ind w:left="1406" w:right="218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8F8F1"/>
                              </w:rPr>
                              <w:t>cout</w:t>
                            </w:r>
                            <w:r>
                              <w:rPr>
                                <w:color w:val="F8F8F1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&lt;&lt;</w:t>
                            </w:r>
                            <w:r>
                              <w:rPr>
                                <w:color w:val="A6E1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"Terima</w:t>
                            </w:r>
                            <w:r>
                              <w:rPr>
                                <w:color w:val="E6DB7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kasih</w:t>
                            </w:r>
                            <w:r>
                              <w:rPr>
                                <w:color w:val="E6DB7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sudah</w:t>
                            </w:r>
                            <w:r>
                              <w:rPr>
                                <w:color w:val="E6DB7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menggunakan</w:t>
                            </w:r>
                            <w:r>
                              <w:rPr>
                                <w:color w:val="E6DB7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program,</w:t>
                            </w:r>
                            <w:r>
                              <w:rPr>
                                <w:color w:val="E6DB7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sampai</w:t>
                            </w:r>
                            <w:r>
                              <w:rPr>
                                <w:color w:val="E6DB7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berjumpa</w:t>
                            </w:r>
                            <w:r>
                              <w:rPr>
                                <w:color w:val="E6DB7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6DB74"/>
                              </w:rPr>
                              <w:t>kembali!"</w:t>
                            </w:r>
                            <w:r>
                              <w:rPr>
                                <w:color w:val="E6DB7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&lt;&lt;</w:t>
                            </w:r>
                            <w:r>
                              <w:rPr>
                                <w:color w:val="A6E1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6E12D"/>
                              </w:rPr>
                              <w:t>endl</w:t>
                            </w:r>
                            <w:r>
                              <w:rPr>
                                <w:color w:val="F8F8F1"/>
                              </w:rPr>
                              <w:t xml:space="preserve">; </w:t>
                            </w:r>
                            <w:r>
                              <w:rPr>
                                <w:color w:val="F82571"/>
                                <w:spacing w:val="-2"/>
                              </w:rPr>
                              <w:t>break</w:t>
                            </w:r>
                            <w:r>
                              <w:rPr>
                                <w:color w:val="F8F8F1"/>
                                <w:spacing w:val="-2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0" o:spid="_x0000_s1026" o:spt="202" type="#_x0000_t202" style="height:34.2pt;width:567.2pt;" fillcolor="#272821" filled="t" stroked="f" coordsize="21600,21600" o:gfxdata="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EoN+7NQAAAAFAQAADwAAAAAAAAABACAAAAAiAAAAZHJz&#10;L2Rvd25yZXYueG1sUEsBAhQAFAAAAAgAh07iQLKGXLzPAQAAqgMAAA4AAAAAAAAAAQAgAAAAIwEA&#10;AGRycy9lMm9Eb2MueG1sUEsFBgAAAAAGAAYAWQEAAGQ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6AAD3FA1">
                      <w:pPr>
                        <w:pStyle w:val="6"/>
                        <w:spacing w:before="40"/>
                        <w:ind w:left="86"/>
                        <w:rPr>
                          <w:color w:val="000000"/>
                        </w:rPr>
                      </w:pPr>
                      <w:r>
                        <w:rPr>
                          <w:color w:val="F82571"/>
                        </w:rPr>
                        <w:t>case</w:t>
                      </w:r>
                      <w:r>
                        <w:rPr>
                          <w:color w:val="F82571"/>
                          <w:spacing w:val="-9"/>
                        </w:rPr>
                        <w:t xml:space="preserve"> </w:t>
                      </w:r>
                      <w:r>
                        <w:rPr>
                          <w:color w:val="AD81FF"/>
                          <w:spacing w:val="-7"/>
                        </w:rPr>
                        <w:t>6</w:t>
                      </w:r>
                      <w:r>
                        <w:rPr>
                          <w:color w:val="F8F8F1"/>
                          <w:spacing w:val="-7"/>
                        </w:rPr>
                        <w:t>:</w:t>
                      </w:r>
                    </w:p>
                    <w:p w14:paraId="601FBB4C">
                      <w:pPr>
                        <w:pStyle w:val="6"/>
                        <w:spacing w:before="8" w:line="220" w:lineRule="atLeast"/>
                        <w:ind w:left="1406" w:right="2183"/>
                        <w:rPr>
                          <w:color w:val="000000"/>
                        </w:rPr>
                      </w:pPr>
                      <w:r>
                        <w:rPr>
                          <w:color w:val="F8F8F1"/>
                        </w:rPr>
                        <w:t>cout</w:t>
                      </w:r>
                      <w:r>
                        <w:rPr>
                          <w:color w:val="F8F8F1"/>
                          <w:spacing w:val="-4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&lt;&lt;</w:t>
                      </w:r>
                      <w:r>
                        <w:rPr>
                          <w:color w:val="A6E12D"/>
                          <w:spacing w:val="-4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"Terima</w:t>
                      </w:r>
                      <w:r>
                        <w:rPr>
                          <w:color w:val="E6DB74"/>
                          <w:spacing w:val="-1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kasih</w:t>
                      </w:r>
                      <w:r>
                        <w:rPr>
                          <w:color w:val="E6DB74"/>
                          <w:spacing w:val="-6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sudah</w:t>
                      </w:r>
                      <w:r>
                        <w:rPr>
                          <w:color w:val="E6DB74"/>
                          <w:spacing w:val="-4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menggunakan</w:t>
                      </w:r>
                      <w:r>
                        <w:rPr>
                          <w:color w:val="E6DB74"/>
                          <w:spacing w:val="-4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program,</w:t>
                      </w:r>
                      <w:r>
                        <w:rPr>
                          <w:color w:val="E6DB74"/>
                          <w:spacing w:val="-4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sampai</w:t>
                      </w:r>
                      <w:r>
                        <w:rPr>
                          <w:color w:val="E6DB74"/>
                          <w:spacing w:val="-4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berjumpa</w:t>
                      </w:r>
                      <w:r>
                        <w:rPr>
                          <w:color w:val="E6DB74"/>
                          <w:spacing w:val="-4"/>
                        </w:rPr>
                        <w:t xml:space="preserve"> </w:t>
                      </w:r>
                      <w:r>
                        <w:rPr>
                          <w:color w:val="E6DB74"/>
                        </w:rPr>
                        <w:t>kembali!"</w:t>
                      </w:r>
                      <w:r>
                        <w:rPr>
                          <w:color w:val="E6DB74"/>
                          <w:spacing w:val="-4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&lt;&lt;</w:t>
                      </w:r>
                      <w:r>
                        <w:rPr>
                          <w:color w:val="A6E12D"/>
                          <w:spacing w:val="-4"/>
                        </w:rPr>
                        <w:t xml:space="preserve"> </w:t>
                      </w:r>
                      <w:r>
                        <w:rPr>
                          <w:color w:val="A6E12D"/>
                        </w:rPr>
                        <w:t>endl</w:t>
                      </w:r>
                      <w:r>
                        <w:rPr>
                          <w:color w:val="F8F8F1"/>
                        </w:rPr>
                        <w:t xml:space="preserve">; </w:t>
                      </w:r>
                      <w:r>
                        <w:rPr>
                          <w:color w:val="F82571"/>
                          <w:spacing w:val="-2"/>
                        </w:rPr>
                        <w:t>break</w:t>
                      </w:r>
                      <w:r>
                        <w:rPr>
                          <w:color w:val="F8F8F1"/>
                          <w:spacing w:val="-2"/>
                        </w:rPr>
                        <w:t>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32AFD52B">
      <w:pPr>
        <w:pStyle w:val="6"/>
        <w:spacing w:before="78"/>
        <w:rPr>
          <w:rFonts w:ascii="Times New Roman"/>
          <w:sz w:val="26"/>
        </w:rPr>
      </w:pPr>
    </w:p>
    <w:p w14:paraId="5EA0E975">
      <w:pPr>
        <w:spacing w:before="0"/>
        <w:ind w:left="282" w:right="0" w:firstLine="0"/>
        <w:jc w:val="left"/>
        <w:rPr>
          <w:rFonts w:ascii="Times New Roman"/>
          <w:sz w:val="26"/>
        </w:rPr>
      </w:pPr>
      <w:r>
        <w:rPr>
          <w:rFonts w:ascii="Times New Roman"/>
          <w:sz w:val="26"/>
        </w:rPr>
        <w:t>Gambar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sz w:val="26"/>
        </w:rPr>
        <w:t>3.9</w:t>
      </w:r>
      <w:r>
        <w:rPr>
          <w:rFonts w:ascii="Times New Roman"/>
          <w:spacing w:val="-13"/>
          <w:sz w:val="26"/>
        </w:rPr>
        <w:t xml:space="preserve"> </w:t>
      </w:r>
      <w:r>
        <w:rPr>
          <w:rFonts w:ascii="Times New Roman"/>
          <w:spacing w:val="-2"/>
          <w:sz w:val="26"/>
        </w:rPr>
        <w:t>(logout/keluar)</w:t>
      </w:r>
    </w:p>
    <w:p w14:paraId="2BBFA95A">
      <w:pPr>
        <w:pStyle w:val="6"/>
        <w:rPr>
          <w:rFonts w:ascii="Times New Roman"/>
          <w:sz w:val="26"/>
        </w:rPr>
      </w:pPr>
    </w:p>
    <w:p w14:paraId="323BB5F3">
      <w:pPr>
        <w:pStyle w:val="6"/>
        <w:spacing w:before="203"/>
        <w:rPr>
          <w:rFonts w:hint="default" w:ascii="Times New Roman"/>
          <w:sz w:val="26"/>
          <w:lang w:val="en-US"/>
        </w:rPr>
      </w:pPr>
    </w:p>
    <w:p w14:paraId="6228D63E">
      <w:pPr>
        <w:pStyle w:val="2"/>
        <w:numPr>
          <w:ilvl w:val="0"/>
          <w:numId w:val="1"/>
        </w:numPr>
        <w:tabs>
          <w:tab w:val="left" w:pos="1265"/>
        </w:tabs>
        <w:spacing w:before="0" w:after="0" w:line="240" w:lineRule="auto"/>
        <w:ind w:left="690" w:leftChars="0" w:right="0" w:hanging="250" w:firstLineChars="0"/>
        <w:jc w:val="left"/>
      </w:pPr>
      <w:bookmarkStart w:id="9" w:name="4.Uji Coba dan Hasil Output"/>
      <w:bookmarkEnd w:id="9"/>
      <w:r>
        <w:rPr>
          <w:spacing w:val="-2"/>
        </w:rPr>
        <w:t>Uji</w:t>
      </w:r>
      <w:r>
        <w:rPr>
          <w:spacing w:val="-11"/>
        </w:rPr>
        <w:t xml:space="preserve"> </w:t>
      </w:r>
      <w:r>
        <w:rPr>
          <w:spacing w:val="-2"/>
        </w:rPr>
        <w:t>Coba</w:t>
      </w:r>
      <w:r>
        <w:rPr>
          <w:spacing w:val="-13"/>
        </w:rPr>
        <w:t xml:space="preserve"> </w:t>
      </w:r>
      <w:r>
        <w:rPr>
          <w:spacing w:val="-2"/>
        </w:rPr>
        <w:t>dan</w:t>
      </w:r>
      <w:r>
        <w:rPr>
          <w:spacing w:val="-6"/>
        </w:rPr>
        <w:t xml:space="preserve"> </w:t>
      </w:r>
      <w:r>
        <w:rPr>
          <w:spacing w:val="-2"/>
        </w:rPr>
        <w:t>Hasil</w:t>
      </w:r>
      <w:r>
        <w:rPr>
          <w:spacing w:val="-8"/>
        </w:rPr>
        <w:t xml:space="preserve"> </w:t>
      </w:r>
      <w:r>
        <w:rPr>
          <w:spacing w:val="-2"/>
        </w:rPr>
        <w:t>Output</w:t>
      </w:r>
    </w:p>
    <w:p w14:paraId="5BEF390A">
      <w:pPr>
        <w:pStyle w:val="6"/>
        <w:rPr>
          <w:rFonts w:ascii="Times New Roman"/>
          <w:b/>
          <w:sz w:val="26"/>
        </w:rPr>
      </w:pPr>
    </w:p>
    <w:p w14:paraId="6D2C739F">
      <w:pPr>
        <w:pStyle w:val="6"/>
        <w:spacing w:before="91"/>
        <w:rPr>
          <w:rFonts w:ascii="Times New Roman"/>
          <w:b/>
          <w:sz w:val="26"/>
        </w:rPr>
      </w:pPr>
    </w:p>
    <w:p w14:paraId="71E9563D">
      <w:pPr>
        <w:spacing w:before="0"/>
        <w:ind w:left="566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sz w:val="12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629285</wp:posOffset>
            </wp:positionH>
            <wp:positionV relativeFrom="paragraph">
              <wp:posOffset>108585</wp:posOffset>
            </wp:positionV>
            <wp:extent cx="3893820" cy="2019300"/>
            <wp:effectExtent l="0" t="0" r="0" b="0"/>
            <wp:wrapTopAndBottom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pacing w:val="-5"/>
          <w:sz w:val="12"/>
        </w:rPr>
        <w:t>4.1</w:t>
      </w:r>
    </w:p>
    <w:p w14:paraId="5550B799">
      <w:pPr>
        <w:pStyle w:val="6"/>
        <w:spacing w:before="46"/>
        <w:rPr>
          <w:rFonts w:ascii="Times New Roman"/>
          <w:b/>
          <w:sz w:val="12"/>
        </w:rPr>
      </w:pPr>
    </w:p>
    <w:p w14:paraId="23C2258F">
      <w:pPr>
        <w:spacing w:before="1"/>
        <w:ind w:left="56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pacing w:val="-5"/>
          <w:sz w:val="24"/>
        </w:rPr>
        <w:t>4.1</w:t>
      </w:r>
    </w:p>
    <w:p w14:paraId="121F1070">
      <w:pPr>
        <w:pStyle w:val="6"/>
        <w:rPr>
          <w:rFonts w:ascii="Times New Roman"/>
          <w:sz w:val="20"/>
        </w:rPr>
      </w:pPr>
    </w:p>
    <w:p w14:paraId="3CE5620D">
      <w:pPr>
        <w:pStyle w:val="6"/>
        <w:rPr>
          <w:rFonts w:ascii="Times New Roman"/>
          <w:sz w:val="20"/>
        </w:rPr>
      </w:pPr>
    </w:p>
    <w:p w14:paraId="4922676D">
      <w:pPr>
        <w:pStyle w:val="6"/>
        <w:ind w:firstLine="720" w:firstLineChars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926840" cy="1945005"/>
            <wp:effectExtent l="0" t="0" r="0" b="0"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6863" cy="194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D93A">
      <w:pPr>
        <w:pStyle w:val="6"/>
        <w:spacing w:before="9"/>
        <w:rPr>
          <w:rFonts w:ascii="Times New Roman"/>
          <w:sz w:val="24"/>
        </w:rPr>
      </w:pPr>
    </w:p>
    <w:p w14:paraId="63D63F0F">
      <w:pPr>
        <w:spacing w:before="0"/>
        <w:ind w:left="56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pacing w:val="-5"/>
          <w:sz w:val="24"/>
        </w:rPr>
        <w:t>4.2</w:t>
      </w:r>
    </w:p>
    <w:p w14:paraId="05C55D9B">
      <w:pPr>
        <w:pStyle w:val="6"/>
        <w:rPr>
          <w:rFonts w:ascii="Times New Roman"/>
          <w:sz w:val="20"/>
        </w:rPr>
      </w:pPr>
    </w:p>
    <w:p w14:paraId="52C63A62">
      <w:pPr>
        <w:pStyle w:val="6"/>
        <w:rPr>
          <w:rFonts w:ascii="Times New Roman"/>
          <w:sz w:val="20"/>
        </w:rPr>
      </w:pPr>
    </w:p>
    <w:p w14:paraId="5EEF082A">
      <w:pPr>
        <w:pStyle w:val="6"/>
        <w:spacing w:before="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711200</wp:posOffset>
            </wp:positionH>
            <wp:positionV relativeFrom="paragraph">
              <wp:posOffset>167005</wp:posOffset>
            </wp:positionV>
            <wp:extent cx="2969895" cy="3512820"/>
            <wp:effectExtent l="0" t="0" r="0" b="0"/>
            <wp:wrapTopAndBottom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0195" cy="3512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91D94">
      <w:pPr>
        <w:spacing w:before="230"/>
        <w:ind w:left="28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pacing w:val="-5"/>
          <w:sz w:val="24"/>
        </w:rPr>
        <w:t>4.3</w:t>
      </w:r>
    </w:p>
    <w:p w14:paraId="791BD135">
      <w:pPr>
        <w:pStyle w:val="6"/>
        <w:rPr>
          <w:rFonts w:ascii="Times New Roman"/>
          <w:sz w:val="20"/>
        </w:rPr>
      </w:pPr>
    </w:p>
    <w:p w14:paraId="54A88DFE">
      <w:pPr>
        <w:pStyle w:val="6"/>
        <w:spacing w:before="4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629285</wp:posOffset>
            </wp:positionH>
            <wp:positionV relativeFrom="paragraph">
              <wp:posOffset>191770</wp:posOffset>
            </wp:positionV>
            <wp:extent cx="3147060" cy="1865630"/>
            <wp:effectExtent l="0" t="0" r="0" b="0"/>
            <wp:wrapTopAndBottom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C0A62">
      <w:pPr>
        <w:spacing w:before="79"/>
        <w:ind w:left="56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pacing w:val="-5"/>
          <w:sz w:val="24"/>
        </w:rPr>
        <w:t>4.4</w:t>
      </w:r>
    </w:p>
    <w:p w14:paraId="5B2065D4">
      <w:pPr>
        <w:pStyle w:val="6"/>
        <w:rPr>
          <w:rFonts w:ascii="Times New Roman"/>
          <w:sz w:val="20"/>
        </w:rPr>
      </w:pPr>
    </w:p>
    <w:p w14:paraId="09A9398E">
      <w:pPr>
        <w:pStyle w:val="6"/>
        <w:rPr>
          <w:rFonts w:ascii="Times New Roman"/>
          <w:sz w:val="20"/>
        </w:rPr>
      </w:pPr>
    </w:p>
    <w:p w14:paraId="7906D845">
      <w:pPr>
        <w:pStyle w:val="6"/>
        <w:rPr>
          <w:rFonts w:ascii="Times New Roman"/>
          <w:sz w:val="20"/>
        </w:rPr>
      </w:pPr>
    </w:p>
    <w:p w14:paraId="68DAECF2">
      <w:pPr>
        <w:pStyle w:val="6"/>
        <w:rPr>
          <w:rFonts w:ascii="Times New Roman"/>
          <w:sz w:val="20"/>
        </w:rPr>
      </w:pPr>
    </w:p>
    <w:p w14:paraId="1CE8C4BE">
      <w:pPr>
        <w:pStyle w:val="6"/>
        <w:rPr>
          <w:rFonts w:ascii="Times New Roman"/>
          <w:sz w:val="20"/>
        </w:rPr>
      </w:pPr>
    </w:p>
    <w:p w14:paraId="7E8B8FF0">
      <w:pPr>
        <w:pStyle w:val="6"/>
        <w:rPr>
          <w:rFonts w:ascii="Times New Roman"/>
          <w:sz w:val="20"/>
        </w:rPr>
      </w:pPr>
    </w:p>
    <w:p w14:paraId="59AAE497">
      <w:pPr>
        <w:pStyle w:val="6"/>
        <w:rPr>
          <w:rFonts w:ascii="Times New Roman"/>
          <w:sz w:val="20"/>
        </w:rPr>
      </w:pPr>
    </w:p>
    <w:p w14:paraId="1067C1E5">
      <w:pPr>
        <w:pStyle w:val="6"/>
        <w:rPr>
          <w:rFonts w:ascii="Times New Roman"/>
          <w:sz w:val="20"/>
        </w:rPr>
      </w:pPr>
    </w:p>
    <w:p w14:paraId="45699028">
      <w:pPr>
        <w:pStyle w:val="6"/>
        <w:rPr>
          <w:rFonts w:ascii="Times New Roman"/>
          <w:sz w:val="20"/>
        </w:rPr>
      </w:pPr>
    </w:p>
    <w:p w14:paraId="68B6D070">
      <w:pPr>
        <w:pStyle w:val="6"/>
        <w:spacing w:before="11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235585</wp:posOffset>
            </wp:positionV>
            <wp:extent cx="3403600" cy="1608455"/>
            <wp:effectExtent l="0" t="0" r="0" b="0"/>
            <wp:wrapTopAndBottom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3898" cy="1608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7957E">
      <w:pPr>
        <w:spacing w:before="184"/>
        <w:ind w:left="566" w:right="0" w:firstLine="0"/>
        <w:jc w:val="left"/>
        <w:rPr>
          <w:rFonts w:ascii="Times New Roman"/>
          <w:spacing w:val="-5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pacing w:val="-5"/>
          <w:sz w:val="24"/>
        </w:rPr>
        <w:t>4.5</w:t>
      </w:r>
    </w:p>
    <w:p w14:paraId="6BC17C81">
      <w:pPr>
        <w:pStyle w:val="6"/>
        <w:rPr>
          <w:rFonts w:ascii="Times New Roman"/>
          <w:sz w:val="24"/>
        </w:rPr>
      </w:pPr>
    </w:p>
    <w:p w14:paraId="02651555">
      <w:pPr>
        <w:pStyle w:val="6"/>
        <w:rPr>
          <w:rFonts w:ascii="Times New Roman"/>
          <w:sz w:val="24"/>
        </w:rPr>
      </w:pPr>
    </w:p>
    <w:p w14:paraId="3BBD9FCF">
      <w:pPr>
        <w:pStyle w:val="6"/>
        <w:spacing w:before="146"/>
        <w:rPr>
          <w:rFonts w:ascii="Times New Roman"/>
          <w:sz w:val="24"/>
        </w:rPr>
      </w:pPr>
    </w:p>
    <w:p w14:paraId="576C8DEE">
      <w:pPr>
        <w:pStyle w:val="3"/>
        <w:numPr>
          <w:ilvl w:val="0"/>
          <w:numId w:val="1"/>
        </w:numPr>
        <w:tabs>
          <w:tab w:val="left" w:pos="1254"/>
        </w:tabs>
        <w:spacing w:before="1" w:after="0" w:line="240" w:lineRule="auto"/>
        <w:ind w:left="679" w:leftChars="0" w:right="0" w:hanging="239" w:firstLineChars="0"/>
        <w:jc w:val="left"/>
      </w:pPr>
      <w:bookmarkStart w:id="10" w:name="5.GIT"/>
      <w:bookmarkEnd w:id="10"/>
      <w:r>
        <w:rPr>
          <w:spacing w:val="-5"/>
        </w:rPr>
        <w:t>GIT</w:t>
      </w:r>
    </w:p>
    <w:p w14:paraId="3C4B51B5">
      <w:pPr>
        <w:pStyle w:val="6"/>
        <w:rPr>
          <w:rFonts w:ascii="Times New Roman"/>
          <w:b/>
          <w:sz w:val="24"/>
        </w:rPr>
      </w:pPr>
    </w:p>
    <w:p w14:paraId="50B12D38">
      <w:pPr>
        <w:pStyle w:val="6"/>
        <w:rPr>
          <w:rFonts w:ascii="Times New Roman"/>
          <w:b/>
          <w:sz w:val="24"/>
        </w:rPr>
      </w:pPr>
    </w:p>
    <w:p w14:paraId="18B293E1">
      <w:pPr>
        <w:pStyle w:val="6"/>
        <w:rPr>
          <w:rFonts w:ascii="Times New Roman"/>
          <w:b/>
          <w:sz w:val="24"/>
        </w:rPr>
      </w:pPr>
    </w:p>
    <w:p w14:paraId="335DC998">
      <w:pPr>
        <w:pStyle w:val="6"/>
        <w:rPr>
          <w:rFonts w:ascii="Times New Roman"/>
          <w:b/>
          <w:sz w:val="24"/>
        </w:rPr>
      </w:pPr>
    </w:p>
    <w:p w14:paraId="22315F48">
      <w:pPr>
        <w:pStyle w:val="6"/>
        <w:rPr>
          <w:rFonts w:ascii="Times New Roman"/>
          <w:b/>
          <w:sz w:val="24"/>
        </w:rPr>
      </w:pPr>
    </w:p>
    <w:p w14:paraId="4DA95A00">
      <w:pPr>
        <w:pStyle w:val="6"/>
        <w:rPr>
          <w:rFonts w:ascii="Times New Roman"/>
          <w:b/>
          <w:sz w:val="24"/>
        </w:rPr>
      </w:pPr>
    </w:p>
    <w:p w14:paraId="10BE5352">
      <w:pPr>
        <w:pStyle w:val="6"/>
        <w:rPr>
          <w:rFonts w:ascii="Times New Roman"/>
          <w:b/>
          <w:sz w:val="24"/>
        </w:rPr>
      </w:pPr>
    </w:p>
    <w:p w14:paraId="268CE063">
      <w:pPr>
        <w:pStyle w:val="6"/>
        <w:rPr>
          <w:rFonts w:ascii="Times New Roman"/>
          <w:b/>
          <w:sz w:val="24"/>
        </w:rPr>
      </w:pPr>
    </w:p>
    <w:p w14:paraId="1D086E9C">
      <w:pPr>
        <w:pStyle w:val="6"/>
        <w:rPr>
          <w:rFonts w:ascii="Times New Roman"/>
          <w:b/>
          <w:sz w:val="24"/>
        </w:rPr>
      </w:pPr>
    </w:p>
    <w:p w14:paraId="0E08D56A">
      <w:pPr>
        <w:pStyle w:val="6"/>
        <w:rPr>
          <w:rFonts w:ascii="Times New Roman"/>
          <w:b/>
          <w:sz w:val="24"/>
        </w:rPr>
      </w:pPr>
    </w:p>
    <w:p w14:paraId="0183CA6F">
      <w:pPr>
        <w:pStyle w:val="6"/>
        <w:rPr>
          <w:rFonts w:ascii="Times New Roman"/>
          <w:b/>
          <w:sz w:val="24"/>
        </w:rPr>
      </w:pPr>
    </w:p>
    <w:p w14:paraId="6DA0B967">
      <w:pPr>
        <w:pStyle w:val="6"/>
        <w:rPr>
          <w:rFonts w:ascii="Times New Roman"/>
          <w:b/>
          <w:sz w:val="24"/>
        </w:rPr>
      </w:pPr>
    </w:p>
    <w:p w14:paraId="04F8B6D8">
      <w:pPr>
        <w:pStyle w:val="6"/>
        <w:rPr>
          <w:rFonts w:ascii="Times New Roman"/>
          <w:b/>
          <w:sz w:val="24"/>
        </w:rPr>
      </w:pPr>
    </w:p>
    <w:p w14:paraId="5885A143">
      <w:pPr>
        <w:pStyle w:val="6"/>
        <w:rPr>
          <w:rFonts w:ascii="Times New Roman"/>
          <w:b/>
          <w:sz w:val="24"/>
        </w:rPr>
      </w:pPr>
    </w:p>
    <w:p w14:paraId="1F145C85">
      <w:pPr>
        <w:pStyle w:val="6"/>
        <w:rPr>
          <w:rFonts w:ascii="Times New Roman"/>
          <w:b/>
          <w:sz w:val="24"/>
        </w:rPr>
      </w:pPr>
    </w:p>
    <w:p w14:paraId="473D3D88">
      <w:pPr>
        <w:pStyle w:val="6"/>
        <w:rPr>
          <w:rFonts w:ascii="Times New Roman"/>
          <w:b/>
          <w:sz w:val="24"/>
        </w:rPr>
      </w:pPr>
    </w:p>
    <w:p w14:paraId="3AF18EDE">
      <w:pPr>
        <w:pStyle w:val="6"/>
        <w:rPr>
          <w:rFonts w:ascii="Times New Roman"/>
          <w:b/>
          <w:sz w:val="24"/>
        </w:rPr>
      </w:pPr>
    </w:p>
    <w:p w14:paraId="4E347AEE">
      <w:pPr>
        <w:pStyle w:val="6"/>
        <w:rPr>
          <w:rFonts w:ascii="Times New Roman"/>
          <w:b/>
          <w:sz w:val="24"/>
        </w:rPr>
      </w:pPr>
    </w:p>
    <w:p w14:paraId="0D2620B4">
      <w:pPr>
        <w:pStyle w:val="6"/>
        <w:rPr>
          <w:rFonts w:ascii="Times New Roman"/>
          <w:b/>
          <w:sz w:val="24"/>
        </w:rPr>
      </w:pPr>
    </w:p>
    <w:p w14:paraId="14A7ED7B">
      <w:pPr>
        <w:pStyle w:val="6"/>
        <w:rPr>
          <w:rFonts w:ascii="Times New Roman"/>
          <w:b/>
          <w:sz w:val="24"/>
        </w:rPr>
      </w:pPr>
    </w:p>
    <w:p w14:paraId="7C08837D">
      <w:pPr>
        <w:pStyle w:val="6"/>
        <w:rPr>
          <w:rFonts w:ascii="Times New Roman"/>
          <w:b/>
          <w:sz w:val="24"/>
        </w:rPr>
      </w:pPr>
    </w:p>
    <w:p w14:paraId="24CCB293">
      <w:pPr>
        <w:pStyle w:val="6"/>
        <w:rPr>
          <w:rFonts w:ascii="Times New Roman"/>
          <w:b/>
          <w:sz w:val="24"/>
        </w:rPr>
      </w:pPr>
    </w:p>
    <w:p w14:paraId="6A8ADCD8">
      <w:pPr>
        <w:pStyle w:val="6"/>
        <w:rPr>
          <w:rFonts w:ascii="Times New Roman"/>
          <w:b/>
          <w:sz w:val="24"/>
        </w:rPr>
      </w:pPr>
    </w:p>
    <w:p w14:paraId="111106BC">
      <w:pPr>
        <w:pStyle w:val="6"/>
        <w:rPr>
          <w:rFonts w:ascii="Times New Roman"/>
          <w:b/>
          <w:sz w:val="24"/>
        </w:rPr>
      </w:pPr>
    </w:p>
    <w:p w14:paraId="6CC86A29">
      <w:pPr>
        <w:pStyle w:val="6"/>
        <w:rPr>
          <w:rFonts w:ascii="Times New Roman"/>
          <w:b/>
          <w:sz w:val="24"/>
        </w:rPr>
      </w:pPr>
    </w:p>
    <w:p w14:paraId="094D1B41">
      <w:pPr>
        <w:pStyle w:val="6"/>
        <w:spacing w:before="36"/>
        <w:rPr>
          <w:rFonts w:ascii="Times New Roman"/>
          <w:b/>
          <w:sz w:val="24"/>
        </w:rPr>
      </w:pPr>
    </w:p>
    <w:p w14:paraId="1074E9DB">
      <w:pPr>
        <w:pStyle w:val="8"/>
        <w:numPr>
          <w:ilvl w:val="0"/>
          <w:numId w:val="3"/>
        </w:numPr>
        <w:tabs>
          <w:tab w:val="left" w:pos="522"/>
        </w:tabs>
        <w:spacing w:before="0" w:after="0" w:line="240" w:lineRule="auto"/>
        <w:ind w:left="522" w:right="0" w:hanging="240"/>
        <w:jc w:val="left"/>
        <w:rPr>
          <w:b/>
          <w:sz w:val="24"/>
        </w:rPr>
      </w:pPr>
      <w:r>
        <w:rPr>
          <w:b/>
          <w:sz w:val="24"/>
        </w:rPr>
        <w:t>git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.</w:t>
      </w:r>
    </w:p>
    <w:p w14:paraId="0C8EA8BD">
      <w:pPr>
        <w:pStyle w:val="8"/>
        <w:numPr>
          <w:ilvl w:val="1"/>
          <w:numId w:val="3"/>
        </w:numPr>
        <w:tabs>
          <w:tab w:val="left" w:pos="417"/>
        </w:tabs>
        <w:spacing w:before="0" w:after="0" w:line="240" w:lineRule="auto"/>
        <w:ind w:left="282" w:right="826" w:firstLine="0"/>
        <w:jc w:val="left"/>
        <w:rPr>
          <w:sz w:val="24"/>
        </w:rPr>
      </w:pPr>
      <w:r>
        <w:rPr>
          <w:sz w:val="24"/>
        </w:rPr>
        <w:t>Perintah</w:t>
      </w:r>
      <w:r>
        <w:rPr>
          <w:spacing w:val="-8"/>
          <w:sz w:val="24"/>
        </w:rPr>
        <w:t xml:space="preserve"> </w:t>
      </w:r>
      <w:r>
        <w:rPr>
          <w:sz w:val="24"/>
        </w:rPr>
        <w:t>ini</w:t>
      </w:r>
      <w:r>
        <w:rPr>
          <w:spacing w:val="-8"/>
          <w:sz w:val="24"/>
        </w:rPr>
        <w:t xml:space="preserve"> </w:t>
      </w:r>
      <w:r>
        <w:rPr>
          <w:sz w:val="24"/>
        </w:rPr>
        <w:t>digunakan</w:t>
      </w:r>
      <w:r>
        <w:rPr>
          <w:spacing w:val="-6"/>
          <w:sz w:val="24"/>
        </w:rPr>
        <w:t xml:space="preserve"> </w:t>
      </w:r>
      <w:r>
        <w:rPr>
          <w:sz w:val="24"/>
        </w:rPr>
        <w:t>untuk</w:t>
      </w:r>
      <w:r>
        <w:rPr>
          <w:spacing w:val="-8"/>
          <w:sz w:val="24"/>
        </w:rPr>
        <w:t xml:space="preserve"> </w:t>
      </w:r>
      <w:r>
        <w:rPr>
          <w:sz w:val="24"/>
        </w:rPr>
        <w:t>menambahkan</w:t>
      </w:r>
      <w:r>
        <w:rPr>
          <w:spacing w:val="-6"/>
          <w:sz w:val="24"/>
        </w:rPr>
        <w:t xml:space="preserve"> </w:t>
      </w:r>
      <w:r>
        <w:rPr>
          <w:sz w:val="24"/>
        </w:rPr>
        <w:t>semua</w:t>
      </w:r>
      <w:r>
        <w:rPr>
          <w:spacing w:val="-7"/>
          <w:sz w:val="24"/>
        </w:rPr>
        <w:t xml:space="preserve"> </w:t>
      </w:r>
      <w:r>
        <w:rPr>
          <w:sz w:val="24"/>
        </w:rPr>
        <w:t>perubahan</w:t>
      </w:r>
      <w:r>
        <w:rPr>
          <w:spacing w:val="-6"/>
          <w:sz w:val="24"/>
        </w:rPr>
        <w:t xml:space="preserve"> </w:t>
      </w:r>
      <w:r>
        <w:rPr>
          <w:sz w:val="24"/>
        </w:rPr>
        <w:t>(file</w:t>
      </w:r>
      <w:r>
        <w:rPr>
          <w:spacing w:val="-7"/>
          <w:sz w:val="24"/>
        </w:rPr>
        <w:t xml:space="preserve"> </w:t>
      </w:r>
      <w:r>
        <w:rPr>
          <w:sz w:val="24"/>
        </w:rPr>
        <w:t>yang</w:t>
      </w:r>
      <w:r>
        <w:rPr>
          <w:spacing w:val="-6"/>
          <w:sz w:val="24"/>
        </w:rPr>
        <w:t xml:space="preserve"> </w:t>
      </w:r>
      <w:r>
        <w:rPr>
          <w:sz w:val="24"/>
        </w:rPr>
        <w:t>baru</w:t>
      </w:r>
      <w:r>
        <w:rPr>
          <w:spacing w:val="-3"/>
          <w:sz w:val="24"/>
        </w:rPr>
        <w:t xml:space="preserve"> </w:t>
      </w:r>
      <w:r>
        <w:rPr>
          <w:sz w:val="24"/>
        </w:rPr>
        <w:t>dibuat,</w:t>
      </w:r>
      <w:r>
        <w:rPr>
          <w:spacing w:val="-8"/>
          <w:sz w:val="24"/>
        </w:rPr>
        <w:t xml:space="preserve"> </w:t>
      </w:r>
      <w:r>
        <w:rPr>
          <w:sz w:val="24"/>
        </w:rPr>
        <w:t>diubah,</w:t>
      </w:r>
      <w:r>
        <w:rPr>
          <w:spacing w:val="-8"/>
          <w:sz w:val="24"/>
        </w:rPr>
        <w:t xml:space="preserve"> </w:t>
      </w:r>
      <w:r>
        <w:rPr>
          <w:sz w:val="24"/>
        </w:rPr>
        <w:t>atau</w:t>
      </w:r>
      <w:r>
        <w:rPr>
          <w:spacing w:val="-3"/>
          <w:sz w:val="24"/>
        </w:rPr>
        <w:t xml:space="preserve"> </w:t>
      </w:r>
      <w:r>
        <w:rPr>
          <w:sz w:val="24"/>
        </w:rPr>
        <w:t>dihapus) ke dalam staging area.</w:t>
      </w:r>
    </w:p>
    <w:p w14:paraId="1E0B7440">
      <w:pPr>
        <w:pStyle w:val="8"/>
        <w:spacing w:after="0" w:line="240" w:lineRule="auto"/>
        <w:jc w:val="left"/>
        <w:rPr>
          <w:sz w:val="24"/>
        </w:rPr>
        <w:sectPr>
          <w:pgSz w:w="11910" w:h="16840"/>
          <w:pgMar w:top="1860" w:right="0" w:bottom="960" w:left="425" w:header="0" w:footer="770" w:gutter="0"/>
          <w:cols w:space="720" w:num="1"/>
        </w:sectPr>
      </w:pPr>
    </w:p>
    <w:p w14:paraId="642477A4">
      <w:pPr>
        <w:pStyle w:val="8"/>
        <w:numPr>
          <w:ilvl w:val="1"/>
          <w:numId w:val="3"/>
        </w:numPr>
        <w:tabs>
          <w:tab w:val="left" w:pos="417"/>
        </w:tabs>
        <w:spacing w:before="60" w:after="0" w:line="275" w:lineRule="exact"/>
        <w:ind w:left="417" w:right="0" w:hanging="135"/>
        <w:jc w:val="left"/>
        <w:rPr>
          <w:sz w:val="24"/>
        </w:rPr>
      </w:pPr>
      <w:bookmarkStart w:id="11" w:name="2.git commit -m &quot;Posttest 4&quot;"/>
      <w:bookmarkEnd w:id="11"/>
      <w:r>
        <w:rPr>
          <w:sz w:val="24"/>
        </w:rPr>
        <w:t>Titik</w:t>
      </w:r>
      <w:r>
        <w:rPr>
          <w:spacing w:val="-12"/>
          <w:sz w:val="24"/>
        </w:rPr>
        <w:t xml:space="preserve"> </w:t>
      </w:r>
      <w:r>
        <w:rPr>
          <w:sz w:val="24"/>
        </w:rPr>
        <w:t>(`.`)</w:t>
      </w:r>
      <w:r>
        <w:rPr>
          <w:spacing w:val="2"/>
          <w:sz w:val="24"/>
        </w:rPr>
        <w:t xml:space="preserve"> </w:t>
      </w:r>
      <w:r>
        <w:rPr>
          <w:sz w:val="24"/>
        </w:rPr>
        <w:t>menunjukkan</w:t>
      </w:r>
      <w:r>
        <w:rPr>
          <w:spacing w:val="-2"/>
          <w:sz w:val="24"/>
        </w:rPr>
        <w:t xml:space="preserve"> </w:t>
      </w:r>
      <w:r>
        <w:rPr>
          <w:sz w:val="24"/>
        </w:rPr>
        <w:t>bahwa</w:t>
      </w:r>
      <w:r>
        <w:rPr>
          <w:spacing w:val="-3"/>
          <w:sz w:val="24"/>
        </w:rPr>
        <w:t xml:space="preserve"> </w:t>
      </w:r>
      <w:r>
        <w:rPr>
          <w:sz w:val="24"/>
        </w:rPr>
        <w:t>semua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yang ada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direktori</w:t>
      </w:r>
      <w:r>
        <w:rPr>
          <w:spacing w:val="-2"/>
          <w:sz w:val="24"/>
        </w:rPr>
        <w:t xml:space="preserve"> </w:t>
      </w:r>
      <w:r>
        <w:rPr>
          <w:sz w:val="24"/>
        </w:rPr>
        <w:t>kerja</w:t>
      </w:r>
      <w:r>
        <w:rPr>
          <w:spacing w:val="-3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ditambahkan.</w:t>
      </w:r>
    </w:p>
    <w:p w14:paraId="37E12AFA">
      <w:pPr>
        <w:pStyle w:val="3"/>
        <w:numPr>
          <w:ilvl w:val="0"/>
          <w:numId w:val="3"/>
        </w:numPr>
        <w:tabs>
          <w:tab w:val="left" w:pos="522"/>
        </w:tabs>
        <w:spacing w:before="0" w:after="0" w:line="275" w:lineRule="exact"/>
        <w:ind w:left="522" w:right="0" w:hanging="240"/>
        <w:jc w:val="left"/>
      </w:pPr>
      <w:r>
        <w:t>git</w:t>
      </w:r>
      <w:r>
        <w:rPr>
          <w:spacing w:val="-10"/>
        </w:rPr>
        <w:t xml:space="preserve"> </w:t>
      </w:r>
      <w:r>
        <w:t>commit</w:t>
      </w:r>
      <w:r>
        <w:rPr>
          <w:spacing w:val="-1"/>
        </w:rPr>
        <w:t xml:space="preserve"> </w:t>
      </w:r>
      <w:r>
        <w:t>-m</w:t>
      </w:r>
      <w:r>
        <w:rPr>
          <w:spacing w:val="-3"/>
        </w:rPr>
        <w:t xml:space="preserve"> </w:t>
      </w:r>
      <w:r>
        <w:t>"Posttest</w:t>
      </w:r>
      <w:r>
        <w:rPr>
          <w:spacing w:val="-2"/>
        </w:rPr>
        <w:t xml:space="preserve"> </w:t>
      </w:r>
      <w:r>
        <w:rPr>
          <w:rFonts w:hint="default"/>
          <w:spacing w:val="-2"/>
          <w:lang w:val="en-US"/>
        </w:rPr>
        <w:t>5</w:t>
      </w:r>
      <w:r>
        <w:rPr>
          <w:spacing w:val="-5"/>
        </w:rPr>
        <w:t>"</w:t>
      </w:r>
    </w:p>
    <w:p w14:paraId="02546A2B">
      <w:pPr>
        <w:pStyle w:val="8"/>
        <w:numPr>
          <w:ilvl w:val="1"/>
          <w:numId w:val="3"/>
        </w:numPr>
        <w:tabs>
          <w:tab w:val="left" w:pos="417"/>
        </w:tabs>
        <w:spacing w:before="0" w:after="0" w:line="240" w:lineRule="auto"/>
        <w:ind w:left="417" w:right="0" w:hanging="135"/>
        <w:jc w:val="left"/>
        <w:rPr>
          <w:sz w:val="24"/>
        </w:rPr>
      </w:pPr>
      <w:r>
        <w:rPr>
          <w:sz w:val="24"/>
        </w:rPr>
        <w:t>Perintah</w:t>
      </w:r>
      <w:r>
        <w:rPr>
          <w:spacing w:val="-10"/>
          <w:sz w:val="24"/>
        </w:rPr>
        <w:t xml:space="preserve"> </w:t>
      </w:r>
      <w:r>
        <w:rPr>
          <w:sz w:val="24"/>
        </w:rPr>
        <w:t>ini</w:t>
      </w:r>
      <w:r>
        <w:rPr>
          <w:spacing w:val="-4"/>
          <w:sz w:val="24"/>
        </w:rPr>
        <w:t xml:space="preserve"> </w:t>
      </w:r>
      <w:r>
        <w:rPr>
          <w:sz w:val="24"/>
        </w:rPr>
        <w:t>membuat</w:t>
      </w:r>
      <w:r>
        <w:rPr>
          <w:spacing w:val="-5"/>
          <w:sz w:val="24"/>
        </w:rPr>
        <w:t xml:space="preserve"> </w:t>
      </w:r>
      <w:r>
        <w:rPr>
          <w:sz w:val="24"/>
        </w:rPr>
        <w:t>commit</w:t>
      </w:r>
      <w:r>
        <w:rPr>
          <w:spacing w:val="-7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pesan `"Posttest</w:t>
      </w:r>
      <w:r>
        <w:rPr>
          <w:spacing w:val="-5"/>
          <w:sz w:val="24"/>
        </w:rPr>
        <w:t xml:space="preserve"> </w:t>
      </w:r>
      <w:r>
        <w:rPr>
          <w:sz w:val="24"/>
        </w:rPr>
        <w:t>4"`, yang</w:t>
      </w:r>
      <w:r>
        <w:rPr>
          <w:spacing w:val="-3"/>
          <w:sz w:val="24"/>
        </w:rPr>
        <w:t xml:space="preserve"> </w:t>
      </w:r>
      <w:r>
        <w:rPr>
          <w:sz w:val="24"/>
        </w:rPr>
        <w:t>mendokumentasikan</w:t>
      </w:r>
      <w:r>
        <w:rPr>
          <w:spacing w:val="-2"/>
          <w:sz w:val="24"/>
        </w:rPr>
        <w:t xml:space="preserve"> </w:t>
      </w:r>
      <w:r>
        <w:rPr>
          <w:sz w:val="24"/>
        </w:rPr>
        <w:t>perubahan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telah</w:t>
      </w:r>
    </w:p>
    <w:p w14:paraId="2A02A3D7">
      <w:pPr>
        <w:spacing w:before="79"/>
        <w:ind w:left="28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ditambahkan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ke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staging</w:t>
      </w:r>
      <w:r>
        <w:rPr>
          <w:rFonts w:ascii="Times New Roman"/>
          <w:spacing w:val="-2"/>
          <w:sz w:val="24"/>
        </w:rPr>
        <w:t xml:space="preserve"> area.</w:t>
      </w:r>
    </w:p>
    <w:p w14:paraId="6536BA79">
      <w:pPr>
        <w:pStyle w:val="8"/>
        <w:numPr>
          <w:ilvl w:val="1"/>
          <w:numId w:val="3"/>
        </w:numPr>
        <w:tabs>
          <w:tab w:val="left" w:pos="417"/>
        </w:tabs>
        <w:spacing w:before="0" w:after="0" w:line="240" w:lineRule="auto"/>
        <w:ind w:left="417" w:right="0" w:hanging="135"/>
        <w:jc w:val="left"/>
        <w:rPr>
          <w:sz w:val="24"/>
        </w:rPr>
      </w:pPr>
      <w:r>
        <w:rPr>
          <w:sz w:val="24"/>
        </w:rPr>
        <w:t>Commit</w:t>
      </w:r>
      <w:r>
        <w:rPr>
          <w:spacing w:val="-14"/>
          <w:sz w:val="24"/>
        </w:rPr>
        <w:t xml:space="preserve"> </w:t>
      </w:r>
      <w:r>
        <w:rPr>
          <w:sz w:val="24"/>
        </w:rPr>
        <w:t>ini</w:t>
      </w:r>
      <w:r>
        <w:rPr>
          <w:spacing w:val="-4"/>
          <w:sz w:val="24"/>
        </w:rPr>
        <w:t xml:space="preserve"> </w:t>
      </w:r>
      <w:r>
        <w:rPr>
          <w:sz w:val="24"/>
        </w:rPr>
        <w:t>menyimpan</w:t>
      </w:r>
      <w:r>
        <w:rPr>
          <w:spacing w:val="1"/>
          <w:sz w:val="24"/>
        </w:rPr>
        <w:t xml:space="preserve"> </w:t>
      </w:r>
      <w:r>
        <w:rPr>
          <w:sz w:val="24"/>
        </w:rPr>
        <w:t>snapshot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perubahan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lokal.</w:t>
      </w:r>
    </w:p>
    <w:p w14:paraId="6B36AF4F">
      <w:pPr>
        <w:pStyle w:val="6"/>
        <w:rPr>
          <w:rFonts w:ascii="Times New Roman"/>
          <w:sz w:val="24"/>
        </w:rPr>
      </w:pPr>
    </w:p>
    <w:p w14:paraId="58CEC1B7">
      <w:pPr>
        <w:pStyle w:val="3"/>
        <w:numPr>
          <w:ilvl w:val="0"/>
          <w:numId w:val="3"/>
        </w:numPr>
        <w:tabs>
          <w:tab w:val="left" w:pos="522"/>
        </w:tabs>
        <w:spacing w:before="0" w:after="0" w:line="240" w:lineRule="auto"/>
        <w:ind w:left="522" w:right="0" w:hanging="240"/>
        <w:jc w:val="left"/>
      </w:pPr>
      <w:bookmarkStart w:id="12" w:name="3.git push"/>
      <w:bookmarkEnd w:id="12"/>
      <w:r>
        <w:t>git</w:t>
      </w:r>
      <w:r>
        <w:rPr>
          <w:spacing w:val="-8"/>
        </w:rPr>
        <w:t xml:space="preserve"> </w:t>
      </w:r>
      <w:r>
        <w:rPr>
          <w:spacing w:val="-4"/>
        </w:rPr>
        <w:t>push</w:t>
      </w:r>
    </w:p>
    <w:p w14:paraId="72A4EC16">
      <w:pPr>
        <w:pStyle w:val="8"/>
        <w:numPr>
          <w:ilvl w:val="1"/>
          <w:numId w:val="3"/>
        </w:numPr>
        <w:tabs>
          <w:tab w:val="left" w:pos="417"/>
        </w:tabs>
        <w:spacing w:before="0" w:after="0" w:line="240" w:lineRule="auto"/>
        <w:ind w:left="417" w:right="0" w:hanging="135"/>
        <w:jc w:val="left"/>
        <w:rPr>
          <w:sz w:val="24"/>
        </w:rPr>
      </w:pPr>
      <w:r>
        <w:rPr>
          <w:sz w:val="24"/>
        </w:rPr>
        <w:t>Perintah</w:t>
      </w:r>
      <w:r>
        <w:rPr>
          <w:spacing w:val="-9"/>
          <w:sz w:val="24"/>
        </w:rPr>
        <w:t xml:space="preserve"> </w:t>
      </w:r>
      <w:r>
        <w:rPr>
          <w:sz w:val="24"/>
        </w:rPr>
        <w:t>ini</w:t>
      </w:r>
      <w:r>
        <w:rPr>
          <w:spacing w:val="-2"/>
          <w:sz w:val="24"/>
        </w:rPr>
        <w:t xml:space="preserve"> </w:t>
      </w:r>
      <w:r>
        <w:rPr>
          <w:sz w:val="24"/>
        </w:rPr>
        <w:t>mengunggah</w:t>
      </w:r>
      <w:r>
        <w:rPr>
          <w:spacing w:val="-5"/>
          <w:sz w:val="24"/>
        </w:rPr>
        <w:t xml:space="preserve"> </w:t>
      </w:r>
      <w:r>
        <w:rPr>
          <w:sz w:val="24"/>
        </w:rPr>
        <w:t>commit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telah</w:t>
      </w:r>
      <w:r>
        <w:rPr>
          <w:spacing w:val="-2"/>
          <w:sz w:val="24"/>
        </w:rPr>
        <w:t xml:space="preserve"> </w:t>
      </w:r>
      <w:r>
        <w:rPr>
          <w:sz w:val="24"/>
        </w:rPr>
        <w:t>dibuat</w:t>
      </w:r>
      <w:r>
        <w:rPr>
          <w:spacing w:val="-4"/>
          <w:sz w:val="24"/>
        </w:rPr>
        <w:t xml:space="preserve"> </w:t>
      </w:r>
      <w:r>
        <w:rPr>
          <w:sz w:val="24"/>
        </w:rPr>
        <w:t>ke</w:t>
      </w:r>
      <w:r>
        <w:rPr>
          <w:spacing w:val="-3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GitHub</w:t>
      </w:r>
      <w:r>
        <w:rPr>
          <w:spacing w:val="-5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branch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`main`.</w:t>
      </w:r>
    </w:p>
    <w:p w14:paraId="2696E923">
      <w:pPr>
        <w:pStyle w:val="8"/>
        <w:numPr>
          <w:ilvl w:val="1"/>
          <w:numId w:val="3"/>
        </w:numPr>
        <w:tabs>
          <w:tab w:val="left" w:pos="417"/>
        </w:tabs>
        <w:spacing w:before="0" w:after="0" w:line="240" w:lineRule="auto"/>
        <w:ind w:left="282" w:right="827" w:firstLine="0"/>
        <w:jc w:val="left"/>
        <w:rPr>
          <w:sz w:val="24"/>
        </w:rPr>
      </w:pPr>
      <w:r>
        <w:rPr>
          <w:sz w:val="24"/>
        </w:rPr>
        <w:t>`-u`</w:t>
      </w:r>
      <w:r>
        <w:rPr>
          <w:spacing w:val="-8"/>
          <w:sz w:val="24"/>
        </w:rPr>
        <w:t xml:space="preserve"> </w:t>
      </w:r>
      <w:r>
        <w:rPr>
          <w:sz w:val="24"/>
        </w:rPr>
        <w:t>(atau</w:t>
      </w:r>
      <w:r>
        <w:rPr>
          <w:spacing w:val="-2"/>
          <w:sz w:val="24"/>
        </w:rPr>
        <w:t xml:space="preserve"> </w:t>
      </w:r>
      <w:r>
        <w:rPr>
          <w:sz w:val="24"/>
        </w:rPr>
        <w:t>`--set-upstream`)</w:t>
      </w:r>
      <w:r>
        <w:rPr>
          <w:spacing w:val="-5"/>
          <w:sz w:val="24"/>
        </w:rPr>
        <w:t xml:space="preserve"> </w:t>
      </w:r>
      <w:r>
        <w:rPr>
          <w:sz w:val="24"/>
        </w:rPr>
        <w:t>digunakan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12"/>
          <w:sz w:val="24"/>
        </w:rPr>
        <w:t xml:space="preserve"> </w:t>
      </w:r>
      <w:r>
        <w:rPr>
          <w:sz w:val="24"/>
        </w:rPr>
        <w:t>menghubungkan</w:t>
      </w:r>
      <w:r>
        <w:rPr>
          <w:spacing w:val="-7"/>
          <w:sz w:val="24"/>
        </w:rPr>
        <w:t xml:space="preserve"> </w:t>
      </w:r>
      <w:r>
        <w:rPr>
          <w:sz w:val="24"/>
        </w:rPr>
        <w:t>branch</w:t>
      </w:r>
      <w:r>
        <w:rPr>
          <w:spacing w:val="-7"/>
          <w:sz w:val="24"/>
        </w:rPr>
        <w:t xml:space="preserve"> </w:t>
      </w:r>
      <w:r>
        <w:rPr>
          <w:sz w:val="24"/>
        </w:rPr>
        <w:t>lokal</w:t>
      </w:r>
      <w:r>
        <w:rPr>
          <w:spacing w:val="-9"/>
          <w:sz w:val="24"/>
        </w:rPr>
        <w:t xml:space="preserve"> </w:t>
      </w:r>
      <w:r>
        <w:rPr>
          <w:sz w:val="24"/>
        </w:rPr>
        <w:t>`main`</w:t>
      </w:r>
      <w:r>
        <w:rPr>
          <w:spacing w:val="-8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branch</w:t>
      </w:r>
      <w:r>
        <w:rPr>
          <w:spacing w:val="-7"/>
          <w:sz w:val="24"/>
        </w:rPr>
        <w:t xml:space="preserve"> </w:t>
      </w:r>
      <w:r>
        <w:rPr>
          <w:sz w:val="24"/>
        </w:rPr>
        <w:t>`main`</w:t>
      </w:r>
      <w:r>
        <w:rPr>
          <w:spacing w:val="-8"/>
          <w:sz w:val="24"/>
        </w:rPr>
        <w:t xml:space="preserve"> </w:t>
      </w:r>
      <w:r>
        <w:rPr>
          <w:sz w:val="24"/>
        </w:rPr>
        <w:t>di repository remote (`origin`).</w:t>
      </w:r>
    </w:p>
    <w:p w14:paraId="2A15DE34">
      <w:pPr>
        <w:pStyle w:val="8"/>
        <w:numPr>
          <w:ilvl w:val="1"/>
          <w:numId w:val="3"/>
        </w:numPr>
        <w:tabs>
          <w:tab w:val="left" w:pos="417"/>
        </w:tabs>
        <w:spacing w:before="0" w:after="0" w:line="240" w:lineRule="auto"/>
        <w:ind w:left="417" w:right="0" w:hanging="135"/>
        <w:jc w:val="left"/>
        <w:rPr>
          <w:sz w:val="24"/>
        </w:rPr>
      </w:pPr>
      <w:r>
        <w:rPr>
          <w:sz w:val="24"/>
        </w:rPr>
        <w:t>`origin`</w:t>
      </w:r>
      <w:r>
        <w:rPr>
          <w:spacing w:val="-8"/>
          <w:sz w:val="24"/>
        </w:rPr>
        <w:t xml:space="preserve"> </w:t>
      </w:r>
      <w:r>
        <w:rPr>
          <w:sz w:val="24"/>
        </w:rPr>
        <w:t>adalah alias</w:t>
      </w:r>
      <w:r>
        <w:rPr>
          <w:spacing w:val="-2"/>
          <w:sz w:val="24"/>
        </w:rPr>
        <w:t xml:space="preserve"> </w:t>
      </w:r>
      <w:r>
        <w:rPr>
          <w:sz w:val="24"/>
        </w:rPr>
        <w:t>default</w:t>
      </w:r>
      <w:r>
        <w:rPr>
          <w:spacing w:val="-4"/>
          <w:sz w:val="24"/>
        </w:rPr>
        <w:t xml:space="preserve"> </w:t>
      </w:r>
      <w:r>
        <w:rPr>
          <w:sz w:val="24"/>
        </w:rPr>
        <w:t>u</w:t>
      </w:r>
      <w:bookmarkStart w:id="13" w:name="_GoBack"/>
      <w:bookmarkEnd w:id="13"/>
      <w:r>
        <w:rPr>
          <w:sz w:val="24"/>
        </w:rPr>
        <w:t>ntuk</w:t>
      </w:r>
      <w:r>
        <w:rPr>
          <w:spacing w:val="-5"/>
          <w:sz w:val="24"/>
        </w:rPr>
        <w:t xml:space="preserve"> </w:t>
      </w:r>
      <w:r>
        <w:rPr>
          <w:sz w:val="24"/>
        </w:rPr>
        <w:t>repository remote</w:t>
      </w:r>
      <w:r>
        <w:rPr>
          <w:spacing w:val="-5"/>
          <w:sz w:val="24"/>
        </w:rPr>
        <w:t xml:space="preserve"> </w:t>
      </w:r>
      <w:r>
        <w:rPr>
          <w:sz w:val="24"/>
        </w:rPr>
        <w:t>yang dikloning</w:t>
      </w:r>
      <w:r>
        <w:rPr>
          <w:spacing w:val="-10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diatur</w:t>
      </w:r>
      <w:r>
        <w:rPr>
          <w:spacing w:val="-2"/>
          <w:sz w:val="24"/>
        </w:rPr>
        <w:t xml:space="preserve"> sebelumnya.</w:t>
      </w:r>
    </w:p>
    <w:sectPr>
      <w:pgSz w:w="11910" w:h="16840"/>
      <w:pgMar w:top="1800" w:right="0" w:bottom="1000" w:left="425" w:header="0" w:footer="77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BD4CDE4">
    <w:pPr>
      <w:pStyle w:val="6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6468745</wp:posOffset>
              </wp:positionH>
              <wp:positionV relativeFrom="page">
                <wp:posOffset>10041255</wp:posOffset>
              </wp:positionV>
              <wp:extent cx="189865" cy="180975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986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A16F80A">
                          <w:pPr>
                            <w:spacing w:before="11"/>
                            <w:ind w:left="60" w:right="0" w:firstLine="0"/>
                            <w:jc w:val="left"/>
                            <w:rPr>
                              <w:rFonts w:ascii="Times New Roman"/>
                              <w:sz w:val="22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2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22"/>
                            </w:rPr>
                            <w:t>14</w:t>
                          </w:r>
                          <w:r>
                            <w:rPr>
                              <w:rFonts w:ascii="Times New Roman"/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26" o:spt="202" type="#_x0000_t202" style="position:absolute;left:0pt;margin-left:509.35pt;margin-top:790.65pt;height:14.25pt;width:14.95pt;mso-position-horizontal-relative:page;mso-position-vertical-relative:page;z-index:-251656192;mso-width-relative:page;mso-height-relative:page;" filled="f" stroked="f" coordsize="21600,21600" o:gfxdata="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Exp637bAAAADwEAAA8AAAAAAAAAAQAgAAAAIgAAAGRycy9kb3ducmV2LnhtbFBLAQIUABQAAAAI&#10;AIdO4kAhZlq6sQEAAHMDAAAOAAAAAAAAAAEAIAAAACo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A16F80A">
                    <w:pPr>
                      <w:spacing w:before="11"/>
                      <w:ind w:left="6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2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22"/>
                      </w:rPr>
                      <w:t>14</w:t>
                    </w:r>
                    <w:r>
                      <w:rPr>
                        <w:rFonts w:ascii="Times New Roman"/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523" w:hanging="24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-"/>
      <w:lvlJc w:val="left"/>
      <w:pPr>
        <w:ind w:left="599" w:hanging="137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entative="0">
      <w:start w:val="1"/>
      <w:numFmt w:val="decimal"/>
      <w:lvlText w:val="%3."/>
      <w:lvlJc w:val="left"/>
      <w:pPr>
        <w:ind w:left="823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820" w:hanging="24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2343" w:hanging="24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867" w:hanging="24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5390" w:hanging="24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6914" w:hanging="24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8437" w:hanging="240"/>
      </w:pPr>
      <w:rPr>
        <w:rFonts w:hint="default"/>
        <w:lang w:val="id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692" w:hanging="252"/>
        <w:jc w:val="left"/>
      </w:pPr>
      <w:rPr>
        <w:rFonts w:hint="default"/>
        <w:spacing w:val="0"/>
        <w:w w:val="87"/>
        <w:lang w:val="id" w:eastAsia="en-US" w:bidi="ar-SA"/>
      </w:rPr>
    </w:lvl>
    <w:lvl w:ilvl="1" w:tentative="0">
      <w:start w:val="1"/>
      <w:numFmt w:val="decimal"/>
      <w:lvlText w:val="%1.%2"/>
      <w:lvlJc w:val="left"/>
      <w:pPr>
        <w:ind w:left="643" w:hanging="360"/>
        <w:jc w:val="left"/>
      </w:pPr>
      <w:rPr>
        <w:rFonts w:hint="default"/>
        <w:spacing w:val="0"/>
        <w:w w:val="100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2396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3532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4668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5804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6940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8076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9212" w:hanging="360"/>
      </w:pPr>
      <w:rPr>
        <w:rFonts w:hint="default"/>
        <w:lang w:val="id" w:eastAsia="en-US" w:bidi="ar-SA"/>
      </w:rPr>
    </w:lvl>
  </w:abstractNum>
  <w:abstractNum w:abstractNumId="2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523" w:hanging="24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-"/>
      <w:lvlJc w:val="left"/>
      <w:pPr>
        <w:ind w:left="283" w:hanging="137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520" w:hanging="137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890" w:hanging="137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261" w:hanging="137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4631" w:hanging="137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6002" w:hanging="137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7373" w:hanging="137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8743" w:hanging="137"/>
      </w:pPr>
      <w:rPr>
        <w:rFonts w:hint="default"/>
        <w:lang w:val="id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1C4742D4"/>
    <w:rsid w:val="478006DF"/>
    <w:rsid w:val="4A7442D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nsolas" w:hAnsi="Consolas" w:eastAsia="Consolas" w:cs="Consolas"/>
      <w:sz w:val="22"/>
      <w:szCs w:val="22"/>
      <w:lang w:val="id" w:eastAsia="en-US" w:bidi="ar-SA"/>
    </w:rPr>
  </w:style>
  <w:style w:type="paragraph" w:styleId="2">
    <w:name w:val="heading 1"/>
    <w:basedOn w:val="1"/>
    <w:qFormat/>
    <w:uiPriority w:val="1"/>
    <w:pPr>
      <w:ind w:left="1265" w:hanging="250"/>
      <w:outlineLvl w:val="1"/>
    </w:pPr>
    <w:rPr>
      <w:rFonts w:ascii="Times New Roman" w:hAnsi="Times New Roman" w:eastAsia="Times New Roman" w:cs="Times New Roman"/>
      <w:b/>
      <w:bCs/>
      <w:sz w:val="26"/>
      <w:szCs w:val="26"/>
      <w:lang w:val="id" w:eastAsia="en-US" w:bidi="ar-SA"/>
    </w:rPr>
  </w:style>
  <w:style w:type="paragraph" w:styleId="3">
    <w:name w:val="heading 2"/>
    <w:basedOn w:val="1"/>
    <w:qFormat/>
    <w:uiPriority w:val="1"/>
    <w:pPr>
      <w:ind w:left="522" w:hanging="24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Consolas" w:hAnsi="Consolas" w:eastAsia="Consolas" w:cs="Consolas"/>
      <w:sz w:val="16"/>
      <w:szCs w:val="16"/>
      <w:lang w:val="id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598" w:hanging="135"/>
    </w:pPr>
    <w:rPr>
      <w:rFonts w:ascii="Times New Roman" w:hAnsi="Times New Roman" w:eastAsia="Times New Roman" w:cs="Times New Roman"/>
      <w:lang w:val="id" w:eastAsia="en-US" w:bidi="ar-SA"/>
    </w:rPr>
  </w:style>
  <w:style w:type="paragraph" w:customStyle="1" w:styleId="9">
    <w:name w:val="Table Paragraph"/>
    <w:basedOn w:val="1"/>
    <w:qFormat/>
    <w:uiPriority w:val="1"/>
    <w:rPr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TotalTime>14</TotalTime>
  <ScaleCrop>false</ScaleCrop>
  <LinksUpToDate>false</LinksUpToDate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2025-04-20T10:15:00Z</dcterms:created>
  <dc:creator>LOQ</dc:creator>
  <cp:lastModifiedBy>Wizker 12</cp:lastModifiedBy>
  <dcterms:modified xsi:type="dcterms:W3CDTF">2025-04-20T10:33:14Z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2025-04-20T00:00:00Z</vt:filetime>
  </property>
  <property fmtid="{D5CDD505-2E9C-101B-9397-08002B2CF9AE}" pid="5" name="SourceModified">
    <vt:lpwstr>D:20250411134700+08'00'</vt:lpwstr>
  </property>
  <property fmtid="{D5CDD505-2E9C-101B-9397-08002B2CF9AE}" pid="6" name="KSOProductBuildVer">
    <vt:lpwstr>1033-12.2.0.20795</vt:lpwstr>
  </property>
  <property fmtid="{D5CDD505-2E9C-101B-9397-08002B2CF9AE}" pid="7" name="ICV">
    <vt:lpwstr>BB39C8B06EE74935A89654AEBF5DC2CA_12</vt:lpwstr>
  </property>
</Properties>
</file>